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E91DA">
      <w:pPr>
        <w:pStyle w:val="33"/>
        <w:widowControl/>
        <w:spacing w:before="100" w:after="100"/>
        <w:outlineLvl w:val="0"/>
      </w:pPr>
      <w:bookmarkStart w:id="131" w:name="_GoBack"/>
      <w:bookmarkEnd w:id="131"/>
      <w:bookmarkStart w:id="0" w:name="_Toc32404"/>
      <w:r>
        <w:t>狗狗铲屎官训练营：从零开始用AI做一只虚拟狗子</w:t>
      </w:r>
      <w:bookmarkEnd w:id="0"/>
    </w:p>
    <w:p w14:paraId="7EEA5DB3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69F0CB19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本教程面向零基础读者。你不需要写任何代码，只需要会打字、会复制粘贴，跟着步骤走，就能做出一个完整的虚拟狗狗养成网站。</w:t>
      </w:r>
    </w:p>
    <w:p w14:paraId="371B3947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sdt>
      <w:sdtPr>
        <w:rPr>
          <w:rFonts w:ascii="宋体" w:hAnsi="宋体" w:eastAsia="宋体" w:cs="notosanscjksc"/>
          <w:color w:val="auto"/>
          <w:kern w:val="0"/>
          <w:sz w:val="21"/>
          <w:szCs w:val="22"/>
          <w:lang w:val="en-US" w:eastAsia="en-US" w:bidi="ar-SA"/>
        </w:rPr>
        <w:id w:val="1474557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微软雅黑" w:cs="Times New Roman"/>
          <w:color w:val="auto"/>
          <w:kern w:val="0"/>
          <w:sz w:val="21"/>
          <w:szCs w:val="24"/>
          <w:lang w:val="en-US" w:eastAsia="en-US" w:bidi="ar-SA"/>
        </w:rPr>
      </w:sdtEndPr>
      <w:sdtContent>
        <w:p w14:paraId="3F5DBC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0B620F4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b w:val="0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_Toc32404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狗狗铲屎官训练营：从零开始用AI做一只虚拟狗子</w:t>
          </w:r>
          <w:r>
            <w:tab/>
          </w:r>
          <w:r>
            <w:fldChar w:fldCharType="begin"/>
          </w:r>
          <w:r>
            <w:instrText xml:space="preserve"> PAGEREF _Toc32404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AE5715B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_Toc4689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t>欢迎来到训练营</w:t>
          </w:r>
          <w:r>
            <w:tab/>
          </w:r>
          <w:r>
            <w:fldChar w:fldCharType="begin"/>
          </w:r>
          <w:r>
            <w:instrText xml:space="preserve"> PAGEREF _Toc4689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95730C8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_Toc26062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1.1 这个项目是啥</w:t>
          </w:r>
          <w:r>
            <w:tab/>
          </w:r>
          <w:r>
            <w:fldChar w:fldCharType="begin"/>
          </w:r>
          <w:r>
            <w:instrText xml:space="preserve"> PAGEREF _Toc26062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5FD3DB1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_Toc2540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1.1.1 项目背景介绍</w:t>
          </w:r>
          <w:r>
            <w:tab/>
          </w:r>
          <w:r>
            <w:fldChar w:fldCharType="begin"/>
          </w:r>
          <w:r>
            <w:instrText xml:space="preserve"> PAGEREF _Toc2540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A62A844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_Toc8638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1.1.2 做完之后的效果展示</w:t>
          </w:r>
          <w:r>
            <w:tab/>
          </w:r>
          <w:r>
            <w:fldChar w:fldCharType="begin"/>
          </w:r>
          <w:r>
            <w:instrText xml:space="preserve"> PAGEREF _Toc8638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9EA5079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_Toc28154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1.1.3 适合谁学</w:t>
          </w:r>
          <w:r>
            <w:tab/>
          </w:r>
          <w:r>
            <w:fldChar w:fldCharType="begin"/>
          </w:r>
          <w:r>
            <w:instrText xml:space="preserve"> PAGEREF _Toc28154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F747904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_Toc11682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1.2 我们要用到哪些工具</w:t>
          </w:r>
          <w:r>
            <w:tab/>
          </w:r>
          <w:r>
            <w:fldChar w:fldCharType="begin"/>
          </w:r>
          <w:r>
            <w:instrText xml:space="preserve"> PAGEREF _Toc11682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EF7421D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_Toc9028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1.2.1 Trae</w:t>
          </w:r>
          <w:r>
            <w:rPr>
              <w:rFonts w:hint="eastAsia"/>
              <w:lang w:val="en-US" w:eastAsia="zh-CN"/>
            </w:rPr>
            <w:t>Code</w:t>
          </w:r>
          <w:r>
            <w:t>：你的AI编程小跟班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ED9678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_Toc32640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1.2.2 MySQL：狗狗的小仓库</w:t>
          </w:r>
          <w:r>
            <w:tab/>
          </w:r>
          <w:r>
            <w:fldChar w:fldCharType="begin"/>
          </w:r>
          <w:r>
            <w:instrText xml:space="preserve"> PAGEREF _Toc32640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8EF8A79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_Toc25237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1.2.3 技术组合一览</w:t>
          </w:r>
          <w:r>
            <w:tab/>
          </w:r>
          <w:r>
            <w:fldChar w:fldCharType="begin"/>
          </w:r>
          <w:r>
            <w:instrText xml:space="preserve"> PAGEREF _Toc25237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5209714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_Toc1129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</w:t>
          </w:r>
          <w:r>
            <w:t>安装Trae</w:t>
          </w:r>
          <w:r>
            <w:rPr>
              <w:rFonts w:hint="eastAsia"/>
              <w:lang w:val="en-US" w:eastAsia="zh-CN"/>
            </w:rPr>
            <w:t>Code</w:t>
          </w:r>
          <w:r>
            <w:t xml:space="preserve">   </w:t>
          </w:r>
          <w:r>
            <w:tab/>
          </w:r>
          <w:r>
            <w:fldChar w:fldCharType="begin"/>
          </w:r>
          <w:r>
            <w:instrText xml:space="preserve"> PAGEREF _Toc1129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4ED5E7E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_Toc26214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2.1 下载Trae</w:t>
          </w:r>
          <w:r>
            <w:rPr>
              <w:rFonts w:hint="eastAsia"/>
              <w:lang w:val="en-US" w:eastAsia="zh-CN"/>
            </w:rPr>
            <w:t>Code</w:t>
          </w:r>
          <w:r>
            <w:tab/>
          </w:r>
          <w:r>
            <w:fldChar w:fldCharType="begin"/>
          </w:r>
          <w:r>
            <w:instrText xml:space="preserve"> PAGEREF _Toc26214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C7AF7AC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_Toc12275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2.1.1 访问官网下载安装包</w:t>
          </w:r>
          <w:r>
            <w:tab/>
          </w:r>
          <w:r>
            <w:fldChar w:fldCharType="begin"/>
          </w:r>
          <w:r>
            <w:instrText xml:space="preserve"> PAGEREF _Toc12275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A64C525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_Toc29419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2.1.2 根据电脑系统选择版本</w:t>
          </w:r>
          <w:r>
            <w:tab/>
          </w:r>
          <w:r>
            <w:fldChar w:fldCharType="begin"/>
          </w:r>
          <w:r>
            <w:instrText xml:space="preserve"> PAGEREF _Toc29419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8E14BC6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_Toc16535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2.1.3 安装步骤</w:t>
          </w:r>
          <w:r>
            <w:tab/>
          </w:r>
          <w:r>
            <w:fldChar w:fldCharType="begin"/>
          </w:r>
          <w:r>
            <w:instrText xml:space="preserve"> PAGEREF _Toc16535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6990C06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_Toc10183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2.2 第一次打开Trae</w:t>
          </w:r>
          <w:r>
            <w:rPr>
              <w:rFonts w:hint="eastAsia"/>
              <w:lang w:val="en-US" w:eastAsia="zh-CN"/>
            </w:rPr>
            <w:t>Code</w:t>
          </w:r>
          <w:r>
            <w:tab/>
          </w:r>
          <w:r>
            <w:fldChar w:fldCharType="begin"/>
          </w:r>
          <w:r>
            <w:instrText xml:space="preserve"> PAGEREF _Toc10183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4B2D27A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2.2.1 选择主题和语言</w:t>
          </w:r>
          <w:r>
            <w:tab/>
          </w:r>
          <w:r>
            <w:fldChar w:fldCharType="begin"/>
          </w:r>
          <w:r>
            <w:instrText xml:space="preserve"> PAGEREF _Toc251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085A9FA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_Toc15362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2.2.2 完成初始设置向导</w:t>
          </w:r>
          <w:r>
            <w:tab/>
          </w:r>
          <w:r>
            <w:fldChar w:fldCharType="begin"/>
          </w:r>
          <w:r>
            <w:instrText xml:space="preserve"> PAGEREF _Toc15362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FC34635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_Toc32183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2.2.3 选择个人用户模式</w:t>
          </w:r>
          <w:r>
            <w:tab/>
          </w:r>
          <w:r>
            <w:fldChar w:fldCharType="begin"/>
          </w:r>
          <w:r>
            <w:instrText xml:space="preserve"> PAGEREF _Toc32183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0934188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_Toc19499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2.2.4 登录账号</w:t>
          </w:r>
          <w:r>
            <w:tab/>
          </w:r>
          <w:r>
            <w:fldChar w:fldCharType="begin"/>
          </w:r>
          <w:r>
            <w:instrText xml:space="preserve"> PAGEREF _Toc19499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44029AD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_Toc8777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2.3 认识Trae的界面</w:t>
          </w:r>
          <w:r>
            <w:tab/>
          </w:r>
          <w:r>
            <w:fldChar w:fldCharType="begin"/>
          </w:r>
          <w:r>
            <w:instrText xml:space="preserve"> PAGEREF _Toc8777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EBA6CE5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_Toc9962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2.3.1 Agent模式：和AI对话的地方</w:t>
          </w:r>
          <w:r>
            <w:tab/>
          </w:r>
          <w:r>
            <w:fldChar w:fldCharType="begin"/>
          </w:r>
          <w:r>
            <w:instrText xml:space="preserve"> PAGEREF _Toc9962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469C355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_Toc25029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2.3.2 文件管理器：看AI生成了哪些文件</w:t>
          </w:r>
          <w:r>
            <w:tab/>
          </w:r>
          <w:r>
            <w:fldChar w:fldCharType="begin"/>
          </w:r>
          <w:r>
            <w:instrText xml:space="preserve"> PAGEREF _Toc25029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FAD61CA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_Toc32237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2.3.3 终端窗口：看项目运行的状态</w:t>
          </w:r>
          <w:r>
            <w:tab/>
          </w:r>
          <w:r>
            <w:fldChar w:fldCharType="begin"/>
          </w:r>
          <w:r>
            <w:instrText xml:space="preserve"> PAGEREF _Toc32237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ED40A0D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_Toc3705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 给狗狗准备一个小仓库：数据库配置</w:t>
          </w:r>
          <w:r>
            <w:tab/>
          </w:r>
          <w:r>
            <w:fldChar w:fldCharType="begin"/>
          </w:r>
          <w:r>
            <w:instrText xml:space="preserve"> PAGEREF _Toc3705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85BBB50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_Toc3127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3.1 安装MySQL</w:t>
          </w:r>
          <w:r>
            <w:tab/>
          </w:r>
          <w:r>
            <w:fldChar w:fldCharType="begin"/>
          </w:r>
          <w:r>
            <w:instrText xml:space="preserve"> PAGEREF _Toc3127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0172714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_Toc10632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3.1.1 Windows安装：下载MySQL Installer，选择Custom模式</w:t>
          </w:r>
          <w:r>
            <w:tab/>
          </w:r>
          <w:r>
            <w:fldChar w:fldCharType="begin"/>
          </w:r>
          <w:r>
            <w:instrText xml:space="preserve"> PAGEREF _Toc10632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4A192FA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_Toc23580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3.1.2 Mac安装：推荐用Homebrew一键安装</w:t>
          </w:r>
          <w:r>
            <w:tab/>
          </w:r>
          <w:r>
            <w:fldChar w:fldCharType="begin"/>
          </w:r>
          <w:r>
            <w:instrText xml:space="preserve"> PAGEREF _Toc23580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60BD1A1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_Toc27395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3.1.3 设置root密码，记住这个密码后面要用</w:t>
          </w:r>
          <w:r>
            <w:tab/>
          </w:r>
          <w:r>
            <w:fldChar w:fldCharType="begin"/>
          </w:r>
          <w:r>
            <w:instrText xml:space="preserve"> PAGEREF _Toc27395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1CE1362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_Toc20294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3.2 安装数据库可视化工具</w:t>
          </w:r>
          <w:r>
            <w:tab/>
          </w:r>
          <w:r>
            <w:fldChar w:fldCharType="begin"/>
          </w:r>
          <w:r>
            <w:instrText xml:space="preserve"> PAGEREF _Toc20294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6C0B87C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_Toc23689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3.2.1 Windows / Mac 推荐 Navicat</w:t>
          </w:r>
          <w:r>
            <w:tab/>
          </w:r>
          <w:r>
            <w:fldChar w:fldCharType="begin"/>
          </w:r>
          <w:r>
            <w:instrText xml:space="preserve"> PAGEREF _Toc23689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A1CEACC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_Toc32714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3.2.2 打开 Navicat 并准备新建连接</w:t>
          </w:r>
          <w:r>
            <w:tab/>
          </w:r>
          <w:r>
            <w:fldChar w:fldCharType="begin"/>
          </w:r>
          <w:r>
            <w:instrText xml:space="preserve"> PAGEREF _Toc32714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476E5D4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_Toc2392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3.2.3 用 Navicat 连接到本地 MySQL</w:t>
          </w:r>
          <w:r>
            <w:tab/>
          </w:r>
          <w:r>
            <w:fldChar w:fldCharType="begin"/>
          </w:r>
          <w:r>
            <w:instrText xml:space="preserve"> PAGEREF _Toc2392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E715E32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_Toc21867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3.3 创建数据库和表</w:t>
          </w:r>
          <w:r>
            <w:tab/>
          </w:r>
          <w:r>
            <w:fldChar w:fldCharType="begin"/>
          </w:r>
          <w:r>
            <w:instrText xml:space="preserve"> PAGEREF _Toc21867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DA914A8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_Toc12011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3.3.1 创建名为pet_db的数据库</w:t>
          </w:r>
          <w:r>
            <w:tab/>
          </w:r>
          <w:r>
            <w:fldChar w:fldCharType="begin"/>
          </w:r>
          <w:r>
            <w:instrText xml:space="preserve"> PAGEREF _Toc12011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BF53AE9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_Toc16753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3.3.2 在Trae</w:t>
          </w:r>
          <w:r>
            <w:rPr>
              <w:rFonts w:hint="eastAsia"/>
              <w:lang w:val="en-US" w:eastAsia="zh-CN"/>
            </w:rPr>
            <w:t>Code</w:t>
          </w:r>
          <w:r>
            <w:t>中输入提示词让AI生成建表SQL</w:t>
          </w:r>
          <w:r>
            <w:tab/>
          </w:r>
          <w:r>
            <w:fldChar w:fldCharType="begin"/>
          </w:r>
          <w:r>
            <w:instrText xml:space="preserve"> PAGEREF _Toc16753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AE65642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_Toc25659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3.3.3 执行SQL创建pet_stats表，存储饱食度、愉悦度、亲密度</w:t>
          </w:r>
          <w:r>
            <w:tab/>
          </w:r>
          <w:r>
            <w:fldChar w:fldCharType="begin"/>
          </w:r>
          <w:r>
            <w:instrText xml:space="preserve"> PAGEREF _Toc25659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AD6BE7C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_Toc29382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 召唤AI开工：生成完整项目</w:t>
          </w:r>
          <w:r>
            <w:tab/>
          </w:r>
          <w:r>
            <w:fldChar w:fldCharType="begin"/>
          </w:r>
          <w:r>
            <w:instrText xml:space="preserve"> PAGEREF _Toc29382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4CDFFDA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_Toc7148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4.1 打开Agent模式</w:t>
          </w:r>
          <w:r>
            <w:tab/>
          </w:r>
          <w:r>
            <w:fldChar w:fldCharType="begin"/>
          </w:r>
          <w:r>
            <w:instrText xml:space="preserve"> PAGEREF _Toc7148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A1295D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_Toc24809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4.1.1 切换Agent模式的步骤</w:t>
          </w:r>
          <w:r>
            <w:tab/>
          </w:r>
          <w:r>
            <w:fldChar w:fldCharType="begin"/>
          </w:r>
          <w:r>
            <w:instrText xml:space="preserve"> PAGEREF _Toc24809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D9DDF9C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_Toc29010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4.1.2 输入第一条提示词的整体策略</w:t>
          </w:r>
          <w:r>
            <w:tab/>
          </w:r>
          <w:r>
            <w:fldChar w:fldCharType="begin"/>
          </w:r>
          <w:r>
            <w:instrText xml:space="preserve"> PAGEREF _Toc29010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C46B505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_Toc32746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4.2 第一条提示词：生成项目骨架</w:t>
          </w:r>
          <w:r>
            <w:tab/>
          </w:r>
          <w:r>
            <w:fldChar w:fldCharType="begin"/>
          </w:r>
          <w:r>
            <w:instrText xml:space="preserve"> PAGEREF _Toc32746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21E52CD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_Toc15064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4.2.1 提示词内容：描述整个项目需求给AI</w:t>
          </w:r>
          <w:r>
            <w:tab/>
          </w:r>
          <w:r>
            <w:fldChar w:fldCharType="begin"/>
          </w:r>
          <w:r>
            <w:instrText xml:space="preserve"> PAGEREF _Toc15064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0EC98A8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_Toc9056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4.2.2 提示词解释：拆解这句话每个部分的作用</w:t>
          </w:r>
          <w:r>
            <w:tab/>
          </w:r>
          <w:r>
            <w:fldChar w:fldCharType="begin"/>
          </w:r>
          <w:r>
            <w:instrText xml:space="preserve"> PAGEREF _Toc9056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39DEDB8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_Toc30081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4.2.3 等AI生成，看文件一个个冒出来</w:t>
          </w:r>
          <w:r>
            <w:tab/>
          </w:r>
          <w:r>
            <w:fldChar w:fldCharType="begin"/>
          </w:r>
          <w:r>
            <w:instrText xml:space="preserve"> PAGEREF _Toc30081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0F59F3B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_Toc5346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4.3 项目生成后检查一下</w:t>
          </w:r>
          <w:r>
            <w:tab/>
          </w:r>
          <w:r>
            <w:fldChar w:fldCharType="begin"/>
          </w:r>
          <w:r>
            <w:instrText xml:space="preserve"> PAGEREF _Toc5346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B510AE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_Toc2723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4.3.1 看看文件管理器里多了哪些文件</w:t>
          </w:r>
          <w:r>
            <w:tab/>
          </w:r>
          <w:r>
            <w:fldChar w:fldCharType="begin"/>
          </w:r>
          <w:r>
            <w:instrText xml:space="preserve"> PAGEREF _Toc2723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5C11343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_Toc11809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4.3.2 前后端目录结构说明</w:t>
          </w:r>
          <w:r>
            <w:tab/>
          </w:r>
          <w:r>
            <w:fldChar w:fldCharType="begin"/>
          </w:r>
          <w:r>
            <w:instrText xml:space="preserve"> PAGEREF _Toc11809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B4A5F52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_Toc29718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4.3.3 如果生成不完整怎么补：继续追问AI</w:t>
          </w:r>
          <w:r>
            <w:tab/>
          </w:r>
          <w:r>
            <w:fldChar w:fldCharType="begin"/>
          </w:r>
          <w:r>
            <w:instrText xml:space="preserve"> PAGEREF _Toc29718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E96B246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_Toc3813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 告诉项目仓库在哪：配置数据库连接</w:t>
          </w:r>
          <w:r>
            <w:tab/>
          </w:r>
          <w:r>
            <w:fldChar w:fldCharType="begin"/>
          </w:r>
          <w:r>
            <w:instrText xml:space="preserve"> PAGEREF _Toc3813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0CB684E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_Toc12085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5.1 找到配置文件</w:t>
          </w:r>
          <w:r>
            <w:tab/>
          </w:r>
          <w:r>
            <w:fldChar w:fldCharType="begin"/>
          </w:r>
          <w:r>
            <w:instrText xml:space="preserve"> PAGEREF _Toc12085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513A51E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_Toc30858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5.1.1 打开backend文件夹里的.env文件</w:t>
          </w:r>
          <w:r>
            <w:tab/>
          </w:r>
          <w:r>
            <w:fldChar w:fldCharType="begin"/>
          </w:r>
          <w:r>
            <w:instrText xml:space="preserve"> PAGEREF _Toc30858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FD96CA9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_Toc23730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5.1.2 找到数据库连接配置项</w:t>
          </w:r>
          <w:r>
            <w:tab/>
          </w:r>
          <w:r>
            <w:fldChar w:fldCharType="begin"/>
          </w:r>
          <w:r>
            <w:instrText xml:space="preserve"> PAGEREF _Toc23730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EF19977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_Toc7790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5.2 填写你的数据库密码</w:t>
          </w:r>
          <w:r>
            <w:tab/>
          </w:r>
          <w:r>
            <w:fldChar w:fldCharType="begin"/>
          </w:r>
          <w:r>
            <w:instrText xml:space="preserve"> PAGEREF _Toc7790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69A76F7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_Toc28146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5.2.1 DB_HOST、DB_PORT、DB_USER、DB_PASSWORD、DB_NAME逐项填写</w:t>
          </w:r>
          <w:r>
            <w:tab/>
          </w:r>
          <w:r>
            <w:fldChar w:fldCharType="begin"/>
          </w:r>
          <w:r>
            <w:instrText xml:space="preserve"> PAGEREF _Toc28146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7FA1046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_Toc29569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5.2.2 保存配置</w:t>
          </w:r>
          <w:r>
            <w:tab/>
          </w:r>
          <w:r>
            <w:fldChar w:fldCharType="begin"/>
          </w:r>
          <w:r>
            <w:instrText xml:space="preserve"> PAGEREF _Toc29569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33582A8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_Toc2227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5.3 测试连接</w:t>
          </w:r>
          <w:r>
            <w:tab/>
          </w:r>
          <w:r>
            <w:fldChar w:fldCharType="begin"/>
          </w:r>
          <w:r>
            <w:instrText xml:space="preserve"> PAGEREF _Toc2227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9AFAE00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_Toc4335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5.3.1 启动后端服务</w:t>
          </w:r>
          <w:r>
            <w:tab/>
          </w:r>
          <w:r>
            <w:fldChar w:fldCharType="begin"/>
          </w:r>
          <w:r>
            <w:instrText xml:space="preserve"> PAGEREF _Toc4335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32D0540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_Toc13430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5.3.2 如果报错Access denied：检查密码是否填对</w:t>
          </w:r>
          <w:r>
            <w:tab/>
          </w:r>
          <w:r>
            <w:fldChar w:fldCharType="begin"/>
          </w:r>
          <w:r>
            <w:instrText xml:space="preserve"> PAGEREF _Toc13430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FCAE905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_Toc6684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 调教你的狗狗：功能调试与升级</w:t>
          </w:r>
          <w:r>
            <w:tab/>
          </w:r>
          <w:r>
            <w:fldChar w:fldCharType="begin"/>
          </w:r>
          <w:r>
            <w:instrText xml:space="preserve"> PAGEREF _Toc6684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B7A05FD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_Toc10666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6.1 让喂食功能更生动</w:t>
          </w:r>
          <w:r>
            <w:tab/>
          </w:r>
          <w:r>
            <w:fldChar w:fldCharType="begin"/>
          </w:r>
          <w:r>
            <w:instrText xml:space="preserve"> PAGEREF _Toc10666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A558CA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_Toc26094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6.1.1 第一轮提示词：点击喂食时狗狗要眨眼并弹出感谢文字</w:t>
          </w:r>
          <w:r>
            <w:tab/>
          </w:r>
          <w:r>
            <w:fldChar w:fldCharType="begin"/>
          </w:r>
          <w:r>
            <w:instrText xml:space="preserve"> PAGEREF _Toc26094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50B2F80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_Toc11013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6.1.2 刷新网页测试效果</w:t>
          </w:r>
          <w:r>
            <w:tab/>
          </w:r>
          <w:r>
            <w:fldChar w:fldCharType="begin"/>
          </w:r>
          <w:r>
            <w:instrText xml:space="preserve"> PAGEREF _Toc11013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A961A5E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_Toc32264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6.2 增加遛狗功能</w:t>
          </w:r>
          <w:r>
            <w:tab/>
          </w:r>
          <w:r>
            <w:fldChar w:fldCharType="begin"/>
          </w:r>
          <w:r>
            <w:instrText xml:space="preserve"> PAGEREF _Toc32264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FA775DB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_Toc11868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6.2.1 第二轮提示词：加一个遛狗按钮，散步完随机触发彩蛋</w:t>
          </w:r>
          <w:r>
            <w:tab/>
          </w:r>
          <w:r>
            <w:fldChar w:fldCharType="begin"/>
          </w:r>
          <w:r>
            <w:instrText xml:space="preserve"> PAGEREF _Toc11868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AF06CBF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6.2.2 彩蛋设计：找到骨头或交到新朋友</w:t>
          </w:r>
          <w:r>
            <w:tab/>
          </w:r>
          <w:r>
            <w:fldChar w:fldCharType="begin"/>
          </w:r>
          <w:r>
            <w:instrText xml:space="preserve"> PAGEREF _Toc327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43A8ABF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_Toc5019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6.2.3 测试遛狗功能</w:t>
          </w:r>
          <w:r>
            <w:tab/>
          </w:r>
          <w:r>
            <w:fldChar w:fldCharType="begin"/>
          </w:r>
          <w:r>
            <w:instrText xml:space="preserve"> PAGEREF _Toc5019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8CD303A">
          <w:pPr>
            <w:pStyle w:val="172"/>
            <w:tabs>
              <w:tab w:val="right" w:leader="dot" w:pos="9458"/>
            </w:tabs>
            <w:ind w:left="0" w:leftChars="0"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_Toc28628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6.3 增加数据面板</w:t>
          </w:r>
          <w:r>
            <w:tab/>
          </w:r>
          <w:r>
            <w:fldChar w:fldCharType="begin"/>
          </w:r>
          <w:r>
            <w:instrText xml:space="preserve"> PAGEREF _Toc28628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9E5739E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_Toc1015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6.3.1 第三轮提示词：加一个统计图表显示狗狗过去一周的状态变化</w:t>
          </w:r>
          <w:r>
            <w:tab/>
          </w:r>
          <w:r>
            <w:fldChar w:fldCharType="begin"/>
          </w:r>
          <w:r>
            <w:instrText xml:space="preserve"> PAGEREF _Toc1015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7F261D2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_Toc26067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6.3.2 AI会自动引入图表库</w:t>
          </w:r>
          <w:r>
            <w:tab/>
          </w:r>
          <w:r>
            <w:fldChar w:fldCharType="begin"/>
          </w:r>
          <w:r>
            <w:instrText xml:space="preserve"> PAGEREF _Toc26067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87CB7CA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_Toc23393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6.3.3 看面板数据更新</w:t>
          </w:r>
          <w:r>
            <w:tab/>
          </w:r>
          <w:r>
            <w:fldChar w:fldCharType="begin"/>
          </w:r>
          <w:r>
            <w:instrText xml:space="preserve"> PAGEREF _Toc23393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CD49580">
          <w:pPr>
            <w:pStyle w:val="172"/>
            <w:tabs>
              <w:tab w:val="right" w:leader="dot" w:pos="9458"/>
            </w:tabs>
            <w:ind w:left="0" w:leftChars="0"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_Toc1922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6.4 进阶互动</w:t>
          </w:r>
          <w:r>
            <w:tab/>
          </w:r>
          <w:r>
            <w:fldChar w:fldCharType="begin"/>
          </w:r>
          <w:r>
            <w:instrText xml:space="preserve"> PAGEREF _Toc1922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FEE11D2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_Toc561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6.4.1 给狗狗起名字并让它写留言</w:t>
          </w:r>
          <w:r>
            <w:tab/>
          </w:r>
          <w:r>
            <w:fldChar w:fldCharType="begin"/>
          </w:r>
          <w:r>
            <w:instrText xml:space="preserve"> PAGEREF _Toc561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B09824B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_Toc5823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6.4.2 测试效果</w:t>
          </w:r>
          <w:r>
            <w:tab/>
          </w:r>
          <w:r>
            <w:fldChar w:fldCharType="begin"/>
          </w:r>
          <w:r>
            <w:instrText xml:space="preserve"> PAGEREF _Toc5823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54CB8DC">
          <w:pPr>
            <w:pStyle w:val="171"/>
            <w:tabs>
              <w:tab w:val="right" w:leader="dot" w:pos="9458"/>
            </w:tabs>
            <w:ind w:firstLine="400" w:firstLineChars="2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_Toc16709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6.4.3 每次提需求的技巧：一次只提一个，说人话</w:t>
          </w:r>
          <w:r>
            <w:tab/>
          </w:r>
          <w:r>
            <w:fldChar w:fldCharType="begin"/>
          </w:r>
          <w:r>
            <w:instrText xml:space="preserve"> PAGEREF _Toc16709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A7F8A87">
          <w:pPr>
            <w:pStyle w:val="172"/>
            <w:tabs>
              <w:tab w:val="right" w:leader="dot" w:pos="9458"/>
            </w:tabs>
            <w:ind w:firstLine="200" w:firstLineChars="1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_Toc22417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第一条 </w:t>
          </w:r>
          <w:r>
            <w:rPr>
              <w:rFonts w:ascii="Times New Roman" w:hAnsi="Times New Roman" w:cs="Times New Roman"/>
              <w:szCs w:val="24"/>
            </w:rPr>
            <w:t>铁律：一次只提一个功能。</w:t>
          </w:r>
          <w:r>
            <w:tab/>
          </w:r>
          <w:r>
            <w:fldChar w:fldCharType="begin"/>
          </w:r>
          <w:r>
            <w:instrText xml:space="preserve"> PAGEREF _Toc22417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6D6DA2E">
          <w:pPr>
            <w:pStyle w:val="172"/>
            <w:tabs>
              <w:tab w:val="right" w:leader="dot" w:pos="9458"/>
            </w:tabs>
            <w:ind w:firstLine="200" w:firstLineChars="1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_Toc2500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第二条 </w:t>
          </w:r>
          <w:r>
            <w:rPr>
              <w:rFonts w:ascii="Times New Roman" w:hAnsi="Times New Roman" w:cs="Times New Roman"/>
              <w:szCs w:val="24"/>
            </w:rPr>
            <w:t>铁律：用自然语言，说人话。</w:t>
          </w:r>
          <w:r>
            <w:tab/>
          </w:r>
          <w:r>
            <w:fldChar w:fldCharType="begin"/>
          </w:r>
          <w:r>
            <w:instrText xml:space="preserve"> PAGEREF _Toc2500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9CA2AD8">
          <w:pPr>
            <w:pStyle w:val="172"/>
            <w:tabs>
              <w:tab w:val="right" w:leader="dot" w:pos="9458"/>
            </w:tabs>
            <w:ind w:firstLine="200" w:firstLineChars="1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_Toc12246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第三条 </w:t>
          </w:r>
          <w:r>
            <w:rPr>
              <w:rFonts w:ascii="Times New Roman" w:hAnsi="Times New Roman" w:cs="Times New Roman"/>
              <w:szCs w:val="24"/>
            </w:rPr>
            <w:t>铁律：描述效果，不要管实现。</w:t>
          </w:r>
          <w:r>
            <w:tab/>
          </w:r>
          <w:r>
            <w:fldChar w:fldCharType="begin"/>
          </w:r>
          <w:r>
            <w:instrText xml:space="preserve"> PAGEREF _Toc12246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143D496">
          <w:pPr>
            <w:pStyle w:val="172"/>
            <w:tabs>
              <w:tab w:val="right" w:leader="dot" w:pos="9458"/>
            </w:tabs>
            <w:ind w:firstLine="200" w:firstLineChars="1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_Toc29641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第四条 </w:t>
          </w:r>
          <w:r>
            <w:rPr>
              <w:rFonts w:ascii="Times New Roman" w:hAnsi="Times New Roman" w:cs="Times New Roman"/>
              <w:szCs w:val="24"/>
            </w:rPr>
            <w:t>铁律：给具体的数值和规则。</w:t>
          </w:r>
          <w:r>
            <w:tab/>
          </w:r>
          <w:r>
            <w:fldChar w:fldCharType="begin"/>
          </w:r>
          <w:r>
            <w:instrText xml:space="preserve"> PAGEREF _Toc29641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AD0733A">
          <w:pPr>
            <w:pStyle w:val="172"/>
            <w:tabs>
              <w:tab w:val="right" w:leader="dot" w:pos="9458"/>
            </w:tabs>
            <w:ind w:firstLine="200" w:firstLineChars="100"/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_Toc233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第五条 </w:t>
          </w:r>
          <w:r>
            <w:rPr>
              <w:rFonts w:ascii="Times New Roman" w:hAnsi="Times New Roman" w:cs="Times New Roman"/>
              <w:szCs w:val="24"/>
            </w:rPr>
            <w:t>铁律：改完就测，有问题马上说。</w:t>
          </w:r>
          <w:r>
            <w:tab/>
          </w:r>
          <w:r>
            <w:fldChar w:fldCharType="begin"/>
          </w:r>
          <w:r>
            <w:instrText xml:space="preserve"> PAGEREF _Toc233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2AA22A9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_Toc7250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 跑起来！看看你的狗</w:t>
          </w:r>
          <w:r>
            <w:tab/>
          </w:r>
          <w:r>
            <w:fldChar w:fldCharType="begin"/>
          </w:r>
          <w:r>
            <w:instrText xml:space="preserve"> PAGEREF _Toc7250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B8A989F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_Toc22698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7.1 启动完整项目</w:t>
          </w:r>
          <w:r>
            <w:tab/>
          </w:r>
          <w:r>
            <w:fldChar w:fldCharType="begin"/>
          </w:r>
          <w:r>
            <w:instrText xml:space="preserve"> PAGEREF _Toc22698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6C48B00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_Toc13075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7.1.1 前端和后端同时运行的步骤</w:t>
          </w:r>
          <w:r>
            <w:tab/>
          </w:r>
          <w:r>
            <w:fldChar w:fldCharType="begin"/>
          </w:r>
          <w:r>
            <w:instrText xml:space="preserve"> PAGEREF _Toc13075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1CCFBA2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_Toc1014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7.1.2 打开浏览器访问本地地址</w:t>
          </w:r>
          <w:r>
            <w:tab/>
          </w:r>
          <w:r>
            <w:fldChar w:fldCharType="begin"/>
          </w:r>
          <w:r>
            <w:instrText xml:space="preserve"> PAGEREF _Toc1014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71785C4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_Toc1444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7.2 验收成果</w:t>
          </w:r>
          <w:r>
            <w:tab/>
          </w:r>
          <w:r>
            <w:fldChar w:fldCharType="begin"/>
          </w:r>
          <w:r>
            <w:instrText xml:space="preserve"> PAGEREF _Toc1444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2385ED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_Toc9604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7.2.1 检查喂食功能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BFA6DF4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_Toc4442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7.2.2 检查摸头功能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FEBC15E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_Toc31975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7.2.3 检查数据是否正确存进数据库</w:t>
          </w:r>
          <w:r>
            <w:tab/>
          </w:r>
          <w:r>
            <w:fldChar w:fldCharType="begin"/>
          </w:r>
          <w:r>
            <w:instrText xml:space="preserve"> PAGEREF _Toc31975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AB013AF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_Toc14532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7.3 你做到了</w:t>
          </w:r>
          <w:r>
            <w:tab/>
          </w:r>
          <w:r>
            <w:fldChar w:fldCharType="begin"/>
          </w:r>
          <w:r>
            <w:instrText xml:space="preserve"> PAGEREF _Toc14532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55EBF58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_Toc9877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7.3.1 回顾一下：你一行代码都没写，但程序跑起来了</w:t>
          </w:r>
          <w:r>
            <w:tab/>
          </w:r>
          <w:r>
            <w:fldChar w:fldCharType="begin"/>
          </w:r>
          <w:r>
            <w:instrText xml:space="preserve"> PAGEREF _Toc9877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0CAFBC1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_Toc25113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7.3.2 核心理念：学会提需求比写代码更重要</w:t>
          </w:r>
          <w:r>
            <w:tab/>
          </w:r>
          <w:r>
            <w:fldChar w:fldCharType="begin"/>
          </w:r>
          <w:r>
            <w:instrText xml:space="preserve"> PAGEREF _Toc25113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576F899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_Toc9497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 晒狗时间：部署上线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940DF13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_Toc11810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8.1 一键部署</w:t>
          </w:r>
          <w:r>
            <w:tab/>
          </w:r>
          <w:r>
            <w:fldChar w:fldCharType="begin"/>
          </w:r>
          <w:r>
            <w:instrText xml:space="preserve"> PAGEREF _Toc11810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271D7BC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_Toc17627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8.1.1 TraeCode内置的部署功能在哪里</w:t>
          </w:r>
          <w:r>
            <w:tab/>
          </w:r>
          <w:r>
            <w:fldChar w:fldCharType="begin"/>
          </w:r>
          <w:r>
            <w:instrText xml:space="preserve"> PAGEREF _Toc17627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6AD7FF5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_Toc13154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8.1.2 选择部署目标平台</w:t>
          </w:r>
          <w:r>
            <w:tab/>
          </w:r>
          <w:r>
            <w:fldChar w:fldCharType="begin"/>
          </w:r>
          <w:r>
            <w:instrText xml:space="preserve"> PAGEREF _Toc13154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C58D44B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_Toc14117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8.1.3 等待部署完成获取链接</w:t>
          </w:r>
          <w:r>
            <w:tab/>
          </w:r>
          <w:r>
            <w:fldChar w:fldCharType="begin"/>
          </w:r>
          <w:r>
            <w:instrText xml:space="preserve"> PAGEREF _Toc14117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12FF81A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_Toc18313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8.2 分享你的狗狗</w:t>
          </w:r>
          <w:r>
            <w:tab/>
          </w:r>
          <w:r>
            <w:fldChar w:fldCharType="begin"/>
          </w:r>
          <w:r>
            <w:instrText xml:space="preserve"> PAGEREF _Toc18313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DCB657B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_Toc26185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8.2.1 复制链接发给朋友</w:t>
          </w:r>
          <w:r>
            <w:tab/>
          </w:r>
          <w:r>
            <w:fldChar w:fldCharType="begin"/>
          </w:r>
          <w:r>
            <w:instrText xml:space="preserve"> PAGEREF _Toc26185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73E7252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_Toc29045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8.2.2 让朋友也来看看你的虚拟狗子</w:t>
          </w:r>
          <w:r>
            <w:tab/>
          </w:r>
          <w:r>
            <w:fldChar w:fldCharType="begin"/>
          </w:r>
          <w:r>
            <w:instrText xml:space="preserve"> PAGEREF _Toc29045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82F03A1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_Toc21532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8.2.3 互相比较谁的狗狗状态更好</w:t>
          </w:r>
          <w:r>
            <w:tab/>
          </w:r>
          <w:r>
            <w:fldChar w:fldCharType="begin"/>
          </w:r>
          <w:r>
            <w:instrText xml:space="preserve"> PAGEREF _Toc21532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54E0A42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_Toc12369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 进阶大冒险：课后拓展</w:t>
          </w:r>
          <w:r>
            <w:tab/>
          </w:r>
          <w:r>
            <w:fldChar w:fldCharType="begin"/>
          </w:r>
          <w:r>
            <w:instrText xml:space="preserve"> PAGEREF _Toc12369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7346AC3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_Toc7458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9.1 加入用户系统</w:t>
          </w:r>
          <w:r>
            <w:tab/>
          </w:r>
          <w:r>
            <w:fldChar w:fldCharType="begin"/>
          </w:r>
          <w:r>
            <w:instrText xml:space="preserve"> PAGEREF _Toc7458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06F031B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_Toc26769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9.1.1 提示词：加登录注册功能，每人养自己的狗</w:t>
          </w:r>
          <w:r>
            <w:tab/>
          </w:r>
          <w:r>
            <w:fldChar w:fldCharType="begin"/>
          </w:r>
          <w:r>
            <w:instrText xml:space="preserve"> PAGEREF _Toc26769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CCF155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_Toc19985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9.1.2 效果：多用户数据隔离</w:t>
          </w:r>
          <w:r>
            <w:tab/>
          </w:r>
          <w:r>
            <w:fldChar w:fldCharType="begin"/>
          </w:r>
          <w:r>
            <w:instrText xml:space="preserve"> PAGEREF _Toc19985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926A315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_Toc3543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9.2 接入天气API</w:t>
          </w:r>
          <w:r>
            <w:tab/>
          </w:r>
          <w:r>
            <w:fldChar w:fldCharType="begin"/>
          </w:r>
          <w:r>
            <w:instrText xml:space="preserve"> PAGEREF _Toc3543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69DA7FA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_Toc26278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9.2.1 提示词：下雨天和晴天对狗狗心情有不同影响</w:t>
          </w:r>
          <w:r>
            <w:tab/>
          </w:r>
          <w:r>
            <w:fldChar w:fldCharType="begin"/>
          </w:r>
          <w:r>
            <w:instrText xml:space="preserve"> PAGEREF _Toc26278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9A41AD6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_Toc6410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9.2.2 效果：天气影响狗狗状态变化速度</w:t>
          </w:r>
          <w:r>
            <w:tab/>
          </w:r>
          <w:r>
            <w:fldChar w:fldCharType="begin"/>
          </w:r>
          <w:r>
            <w:instrText xml:space="preserve"> PAGEREF _Toc6410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0569C95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_Toc31704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9.3 更多脑洞</w:t>
          </w:r>
          <w:r>
            <w:tab/>
          </w:r>
          <w:r>
            <w:fldChar w:fldCharType="begin"/>
          </w:r>
          <w:r>
            <w:instrText xml:space="preserve"> PAGEREF _Toc31704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D531CE3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_Toc5162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9.3.1 狗狗自动写日记</w:t>
          </w:r>
          <w:r>
            <w:tab/>
          </w:r>
          <w:r>
            <w:fldChar w:fldCharType="begin"/>
          </w:r>
          <w:r>
            <w:instrText xml:space="preserve"> PAGEREF _Toc5162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66A52CF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_Toc15600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rPr>
              <w:rFonts w:ascii="黑体" w:hAnsi="黑体" w:eastAsia="黑体" w:cs="黑体"/>
            </w:rPr>
            <w:t xml:space="preserve">9.3.2 </w:t>
          </w:r>
          <w:r>
            <w:t>给狗狗穿衣服换皮肤</w:t>
          </w:r>
          <w:r>
            <w:tab/>
          </w:r>
          <w:r>
            <w:fldChar w:fldCharType="begin"/>
          </w:r>
          <w:r>
            <w:instrText xml:space="preserve"> PAGEREF _Toc15600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3C50D73">
          <w:pPr>
            <w:pStyle w:val="170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_Toc4508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 急救包：常见问题排查</w:t>
          </w:r>
          <w:r>
            <w:tab/>
          </w:r>
          <w:r>
            <w:fldChar w:fldCharType="begin"/>
          </w:r>
          <w:r>
            <w:instrText xml:space="preserve"> PAGEREF _Toc4508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C47F551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_Toc31246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10.1 数据库相关问题</w:t>
          </w:r>
          <w:r>
            <w:tab/>
          </w:r>
          <w:r>
            <w:fldChar w:fldCharType="begin"/>
          </w:r>
          <w:r>
            <w:instrText xml:space="preserve"> PAGEREF _Toc31246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3171D03D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_Toc21255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10.1.1 MySQL命令提示不是内部命令：环境变量配置</w:t>
          </w:r>
          <w:r>
            <w:tab/>
          </w:r>
          <w:r>
            <w:fldChar w:fldCharType="begin"/>
          </w:r>
          <w:r>
            <w:instrText xml:space="preserve"> PAGEREF _Toc21255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104CE405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10.1.2 密码忘记了怎么办</w:t>
          </w:r>
          <w:r>
            <w:tab/>
          </w:r>
          <w:r>
            <w:fldChar w:fldCharType="begin"/>
          </w:r>
          <w:r>
            <w:instrText xml:space="preserve"> PAGEREF _Toc31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52BD42E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_Toc17407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10.2 前端相关问题</w:t>
          </w:r>
          <w:r>
            <w:tab/>
          </w:r>
          <w:r>
            <w:fldChar w:fldCharType="begin"/>
          </w:r>
          <w:r>
            <w:instrText xml:space="preserve"> PAGEREF _Toc17407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2D98420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_Toc32089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10.2.1 页面空白：检查端口是否被占用</w:t>
          </w:r>
          <w:r>
            <w:tab/>
          </w:r>
          <w:r>
            <w:fldChar w:fldCharType="begin"/>
          </w:r>
          <w:r>
            <w:instrText xml:space="preserve"> PAGEREF _Toc32089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5DBD4BF4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_Toc20232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10.2.2 样式错乱：清除浏览器缓存</w:t>
          </w:r>
          <w:r>
            <w:tab/>
          </w:r>
          <w:r>
            <w:fldChar w:fldCharType="begin"/>
          </w:r>
          <w:r>
            <w:instrText xml:space="preserve"> PAGEREF _Toc20232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AD63632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_Toc1979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10.3 后端相关问题</w:t>
          </w:r>
          <w:r>
            <w:tab/>
          </w:r>
          <w:r>
            <w:fldChar w:fldCharType="begin"/>
          </w:r>
          <w:r>
            <w:instrText xml:space="preserve"> PAGEREF _Toc1979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28E4FC0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_Toc6641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10.3.1 跨域报错：让AI加cors中间件</w:t>
          </w:r>
          <w:r>
            <w:tab/>
          </w:r>
          <w:r>
            <w:fldChar w:fldCharType="begin"/>
          </w:r>
          <w:r>
            <w:instrText xml:space="preserve"> PAGEREF _Toc6641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01DB8751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_Toc15128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10.3.2 端口冲突：让AI换端口号</w:t>
          </w:r>
          <w:r>
            <w:tab/>
          </w:r>
          <w:r>
            <w:fldChar w:fldCharType="begin"/>
          </w:r>
          <w:r>
            <w:instrText xml:space="preserve"> PAGEREF _Toc15128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4CDC7FAA">
          <w:pPr>
            <w:pStyle w:val="171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_Toc1339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10.4 求助姿势</w:t>
          </w:r>
          <w:r>
            <w:tab/>
          </w:r>
          <w:r>
            <w:fldChar w:fldCharType="begin"/>
          </w:r>
          <w:r>
            <w:instrText xml:space="preserve"> PAGEREF _Toc1339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63377234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_Toc16190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10.4.1 把报错信息直接复制给AI</w:t>
          </w:r>
          <w:r>
            <w:tab/>
          </w:r>
          <w:r>
            <w:fldChar w:fldCharType="begin"/>
          </w:r>
          <w:r>
            <w:instrText xml:space="preserve"> PAGEREF _Toc16190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28897771">
          <w:pPr>
            <w:pStyle w:val="172"/>
            <w:tabs>
              <w:tab w:val="right" w:leader="dot" w:pos="9458"/>
            </w:tabs>
          </w:pPr>
          <w:r>
            <w:rPr>
              <w:rFonts w:ascii="Times New Roman" w:hAnsi="Times New Roman" w:cs="Times New Roman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Cs w:val="24"/>
            </w:rPr>
            <w:instrText xml:space="preserve"> HYPERLINK \l _Toc9312 </w:instrText>
          </w:r>
          <w:r>
            <w:rPr>
              <w:rFonts w:ascii="Times New Roman" w:hAnsi="Times New Roman" w:cs="Times New Roman"/>
              <w:szCs w:val="24"/>
            </w:rPr>
            <w:fldChar w:fldCharType="separate"/>
          </w:r>
          <w:r>
            <w:t>10.4.2 描述你做了什么、期望什么、实际看到什么</w:t>
          </w:r>
          <w:r>
            <w:tab/>
          </w:r>
          <w:r>
            <w:fldChar w:fldCharType="begin"/>
          </w:r>
          <w:r>
            <w:instrText xml:space="preserve"> PAGEREF _Toc9312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</w:rPr>
            <w:fldChar w:fldCharType="end"/>
          </w:r>
        </w:p>
        <w:p w14:paraId="70F92917">
          <w:pPr>
            <w:rPr>
              <w:rFonts w:ascii="Times New Roman" w:hAnsi="Times New Roman" w:eastAsia="微软雅黑" w:cs="Times New Roman"/>
              <w:color w:val="auto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hAnsi="Times New Roman" w:cs="Times New Roman"/>
              <w:szCs w:val="24"/>
            </w:rPr>
            <w:fldChar w:fldCharType="end"/>
          </w:r>
        </w:p>
      </w:sdtContent>
    </w:sdt>
    <w:p w14:paraId="638ADDFD">
      <w:pPr>
        <w:rPr>
          <w:rFonts w:ascii="Times New Roman" w:hAnsi="Times New Roman" w:eastAsia="微软雅黑" w:cs="Times New Roman"/>
          <w:color w:val="auto"/>
          <w:kern w:val="0"/>
          <w:sz w:val="21"/>
          <w:szCs w:val="24"/>
          <w:lang w:val="en-US" w:eastAsia="en-US" w:bidi="ar-SA"/>
        </w:rPr>
      </w:pPr>
    </w:p>
    <w:p w14:paraId="37A03B33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7D1EB5BA">
      <w:pPr>
        <w:pStyle w:val="3"/>
        <w:bidi w:val="0"/>
      </w:pPr>
      <w:bookmarkStart w:id="1" w:name="_Toc4689"/>
      <w:r>
        <w:rPr>
          <w:rFonts w:hint="eastAsia"/>
          <w:lang w:val="en-US" w:eastAsia="zh-CN"/>
        </w:rPr>
        <w:t>1.</w:t>
      </w:r>
      <w:r>
        <w:t>欢迎来到训练营</w:t>
      </w:r>
      <w:bookmarkEnd w:id="1"/>
    </w:p>
    <w:p w14:paraId="1C3E513F">
      <w:pPr>
        <w:pStyle w:val="4"/>
        <w:numPr>
          <w:ilvl w:val="0"/>
          <w:numId w:val="6"/>
        </w:numPr>
        <w:ind w:left="0" w:firstLine="0"/>
        <w:rPr>
          <w:b w:val="0"/>
        </w:rPr>
      </w:pPr>
      <w:bookmarkStart w:id="2" w:name="_Toc26062"/>
      <w:r>
        <w:t>这个项目是啥</w:t>
      </w:r>
      <w:bookmarkEnd w:id="2"/>
    </w:p>
    <w:p w14:paraId="70B8F75A">
      <w:pPr>
        <w:pStyle w:val="5"/>
        <w:numPr>
          <w:ilvl w:val="0"/>
          <w:numId w:val="7"/>
        </w:numPr>
        <w:ind w:left="0" w:firstLine="0"/>
        <w:rPr>
          <w:b w:val="0"/>
        </w:rPr>
      </w:pPr>
      <w:bookmarkStart w:id="3" w:name="_Toc2540"/>
      <w:r>
        <w:t>项目背景介绍</w:t>
      </w:r>
      <w:bookmarkEnd w:id="3"/>
    </w:p>
    <w:p w14:paraId="16B0E8A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嘿，朋友！欢迎来到狗狗铲屎官训练营。🐕</w:t>
      </w:r>
    </w:p>
    <w:p w14:paraId="6612834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接下来的时间里，你将亲手做出一个虚拟狗狗养成网页。打开这个网页，你会看到一只可爱的狗狗，你可以给它喂食、摸它的头、查看它当前的状态。狗狗的数据会自动保存，下次打开网页还能看到它上次的模样。</w:t>
      </w:r>
    </w:p>
    <w:p w14:paraId="29AF38B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这个项目用到了当下最流行的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编程方式。你不需要手写代码，只需要用中文描述你的需求，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就会帮你把代码写出来。你没听错，全程中文交流，零代码基础也能搞定。</w:t>
      </w:r>
    </w:p>
    <w:p w14:paraId="775FF0BE">
      <w:pPr>
        <w:pStyle w:val="5"/>
        <w:numPr>
          <w:ilvl w:val="0"/>
          <w:numId w:val="7"/>
        </w:numPr>
        <w:ind w:left="0" w:firstLine="0"/>
        <w:rPr>
          <w:b w:val="0"/>
        </w:rPr>
      </w:pPr>
      <w:bookmarkStart w:id="4" w:name="_Toc8638"/>
      <w:r>
        <w:t>做完之后的效果展示</w:t>
      </w:r>
      <w:bookmarkEnd w:id="4"/>
    </w:p>
    <w:p w14:paraId="54107C7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来看看最终成品长什么样子：</w:t>
      </w:r>
    </w:p>
    <w:p w14:paraId="2C35F41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项目效果预览</w:t>
      </w:r>
    </w:p>
    <w:p w14:paraId="4307AF9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打开网页后，你会看到：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画面中央有一只狗狗的形象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下方有几个按钮：喂食、摸头、看状态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点击喂食按钮，狗狗会开心地吃下食物，饱食度上升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点击摸头按钮，狗狗会露出开心的表情，亲密度上升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点击看状态按钮，能看到狗狗当前的饱食度、亲密度、心情值等数据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所有数据自动保存，关闭网页再打开，狗狗还是原来的状态</w:t>
      </w:r>
    </w:p>
    <w:p w14:paraId="4FEBA481">
      <w:pPr>
        <w:pStyle w:val="5"/>
        <w:numPr>
          <w:ilvl w:val="0"/>
          <w:numId w:val="7"/>
        </w:numPr>
        <w:ind w:left="0" w:firstLine="0"/>
        <w:rPr>
          <w:b w:val="0"/>
        </w:rPr>
      </w:pPr>
      <w:bookmarkStart w:id="5" w:name="_Toc28154"/>
      <w:r>
        <w:t>适合谁学</w:t>
      </w:r>
      <w:bookmarkEnd w:id="5"/>
    </w:p>
    <w:p w14:paraId="18EBD74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这个项目对读者的要求只有两点： </w:t>
      </w:r>
      <w:r>
        <w:rPr>
          <w:rFonts w:eastAsia="宋体" w:cs="Times New Roman"/>
          <w:b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会用键盘打字 </w:t>
      </w:r>
      <w:r>
        <w:rPr>
          <w:rFonts w:eastAsia="宋体" w:cs="Times New Roman"/>
          <w:b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b w:val="0"/>
          <w:sz w:val="24"/>
          <w:szCs w:val="24"/>
        </w:rPr>
        <w:t>会复制粘贴</w:t>
      </w:r>
    </w:p>
    <w:p w14:paraId="6FDF31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你不需要：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懂编程语言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会写代码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有计算机专业背景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记住任何技术名词</w:t>
      </w:r>
    </w:p>
    <w:p w14:paraId="02F042D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只要你会描述自己的想法，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就会帮你实现。比如你想让页面上多一个按钮，直接告诉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「加一个给狗狗洗澡的按钮」，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就会帮你写好对应的代码。</w:t>
      </w:r>
    </w:p>
    <w:p w14:paraId="1833B1F2">
      <w:pPr>
        <w:pStyle w:val="4"/>
        <w:numPr>
          <w:ilvl w:val="0"/>
          <w:numId w:val="6"/>
        </w:numPr>
        <w:ind w:left="0" w:firstLine="0"/>
        <w:rPr>
          <w:b w:val="0"/>
        </w:rPr>
      </w:pPr>
      <w:bookmarkStart w:id="6" w:name="_Toc11682"/>
      <w:r>
        <w:t>我们要用到哪些工具</w:t>
      </w:r>
      <w:bookmarkEnd w:id="6"/>
    </w:p>
    <w:p w14:paraId="6A442DF8">
      <w:pPr>
        <w:pStyle w:val="5"/>
        <w:numPr>
          <w:ilvl w:val="0"/>
          <w:numId w:val="8"/>
        </w:numPr>
        <w:ind w:left="0" w:firstLine="0"/>
        <w:rPr>
          <w:b w:val="0"/>
        </w:rPr>
      </w:pPr>
      <w:bookmarkStart w:id="7" w:name="_Toc9028"/>
      <w:r>
        <w:t>Trae</w:t>
      </w:r>
      <w:r>
        <w:rPr>
          <w:rFonts w:hint="eastAsia"/>
          <w:lang w:val="en-US" w:eastAsia="zh-CN"/>
        </w:rPr>
        <w:t>Code</w:t>
      </w:r>
      <w:r>
        <w:t>：你的AI编程小跟班</w:t>
      </w:r>
      <w:bookmarkEnd w:id="7"/>
    </w:p>
    <w:p w14:paraId="35C6BB1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Code(旧版本为Trae IDE)</w:t>
      </w:r>
      <w:r>
        <w:rPr>
          <w:rFonts w:ascii="Times New Roman" w:hAnsi="Times New Roman" w:cs="Times New Roman"/>
          <w:b w:val="0"/>
          <w:sz w:val="24"/>
          <w:szCs w:val="24"/>
        </w:rPr>
        <w:t>是一款免费的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编程助手软件，你可以把它理解成一个会写代码的小跟班。你告诉它你想要什么，它就帮你把代码写出来。</w:t>
      </w:r>
    </w:p>
    <w:p w14:paraId="5A2873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的界面分成几个区域，左边是文件列表，中间是编辑区，右边是对话区。你主要在对话区和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交流，操作方式和微信聊天类似。</w:t>
      </w:r>
    </w:p>
    <w:p w14:paraId="06516352">
      <w:pPr>
        <w:pStyle w:val="5"/>
        <w:numPr>
          <w:ilvl w:val="0"/>
          <w:numId w:val="8"/>
        </w:numPr>
        <w:ind w:left="0" w:firstLine="0"/>
        <w:rPr>
          <w:b w:val="0"/>
        </w:rPr>
      </w:pPr>
      <w:bookmarkStart w:id="8" w:name="_Toc32640"/>
      <w:r>
        <w:t>MySQL：狗狗的小仓库</w:t>
      </w:r>
      <w:bookmarkEnd w:id="8"/>
    </w:p>
    <w:p w14:paraId="461E236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是一个数据库软件，用来存放狗狗的各种数据。比如狗狗今天吃了几顿饭、心情好不好、和你的亲密度是多少，这些信息都存在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里。</w:t>
      </w:r>
    </w:p>
    <w:p w14:paraId="21D153C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你可以把它想象成一个带抽屉的柜子，每个抽屉里放着不同的数据。我们需要的时候就去对应的抽屉里取数据，有更新了就放回去。</w:t>
      </w:r>
    </w:p>
    <w:p w14:paraId="71415DBB">
      <w:pPr>
        <w:pStyle w:val="5"/>
        <w:numPr>
          <w:ilvl w:val="0"/>
          <w:numId w:val="8"/>
        </w:numPr>
        <w:ind w:left="0" w:firstLine="0"/>
        <w:rPr>
          <w:b w:val="0"/>
        </w:rPr>
      </w:pPr>
      <w:bookmarkStart w:id="9" w:name="_Toc25237"/>
      <w:r>
        <w:t>技术组合一览</w:t>
      </w:r>
      <w:bookmarkEnd w:id="9"/>
    </w:p>
    <w:p w14:paraId="53CEA9B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这个项目用到的技术栈如下：</w:t>
      </w:r>
    </w:p>
    <w:tbl>
      <w:tblPr>
        <w:tblStyle w:val="35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9"/>
        <w:gridCol w:w="4789"/>
      </w:tblGrid>
      <w:tr w14:paraId="0E1D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  <w:shd w:val="clear" w:color="auto" w:fill="D9EAF7"/>
          </w:tcPr>
          <w:p w14:paraId="6ABF22F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/>
                <w:kern w:val="0"/>
                <w:sz w:val="19"/>
              </w:rPr>
              <w:t>技术</w:t>
            </w:r>
          </w:p>
        </w:tc>
        <w:tc>
          <w:tcPr>
            <w:tcW w:w="4681" w:type="dxa"/>
            <w:shd w:val="clear" w:color="auto" w:fill="D9EAF7"/>
          </w:tcPr>
          <w:p w14:paraId="19A4CE7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/>
                <w:kern w:val="0"/>
                <w:sz w:val="19"/>
              </w:rPr>
              <w:t>用途</w:t>
            </w:r>
          </w:p>
        </w:tc>
      </w:tr>
      <w:tr w14:paraId="5687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57137FE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Vue 3</w:t>
            </w:r>
          </w:p>
        </w:tc>
        <w:tc>
          <w:tcPr>
            <w:tcW w:w="4681" w:type="dxa"/>
          </w:tcPr>
          <w:p w14:paraId="09D446E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 w:val="0"/>
                <w:kern w:val="0"/>
                <w:sz w:val="19"/>
              </w:rPr>
              <w:t>做网页前端界面</w:t>
            </w:r>
          </w:p>
        </w:tc>
      </w:tr>
      <w:tr w14:paraId="447F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6817F7B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Node.js</w:t>
            </w:r>
          </w:p>
        </w:tc>
        <w:tc>
          <w:tcPr>
            <w:tcW w:w="4681" w:type="dxa"/>
          </w:tcPr>
          <w:p w14:paraId="4212541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 w:val="0"/>
                <w:kern w:val="0"/>
                <w:sz w:val="19"/>
              </w:rPr>
              <w:t>运行后端程序</w:t>
            </w:r>
          </w:p>
        </w:tc>
      </w:tr>
      <w:tr w14:paraId="2986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627B6FE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Express</w:t>
            </w:r>
          </w:p>
        </w:tc>
        <w:tc>
          <w:tcPr>
            <w:tcW w:w="4681" w:type="dxa"/>
          </w:tcPr>
          <w:p w14:paraId="22F1475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 w:val="0"/>
                <w:kern w:val="0"/>
                <w:sz w:val="19"/>
              </w:rPr>
              <w:t>搭建后端服务</w:t>
            </w:r>
          </w:p>
        </w:tc>
      </w:tr>
      <w:tr w14:paraId="682F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4E1445F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MySQL</w:t>
            </w:r>
          </w:p>
        </w:tc>
        <w:tc>
          <w:tcPr>
            <w:tcW w:w="4681" w:type="dxa"/>
          </w:tcPr>
          <w:p w14:paraId="6705E53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 w:val="0"/>
                <w:kern w:val="0"/>
                <w:sz w:val="19"/>
              </w:rPr>
              <w:t>存储数据</w:t>
            </w:r>
          </w:p>
        </w:tc>
      </w:tr>
    </w:tbl>
    <w:p w14:paraId="691787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看到这里你可能有点紧张，这么多名词要记吗？完全不用记。你只需要知道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会帮你搞定这一切。后面每一步我们都会用提示词告诉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该做什么，你只需要复制粘贴提示词，然后坐等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生成代码就好。</w:t>
      </w:r>
    </w:p>
    <w:p w14:paraId="780D1BE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下一章我们先来安装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，这是整个项目的第一步。</w:t>
      </w:r>
    </w:p>
    <w:p w14:paraId="0767B421">
      <w:pPr>
        <w:pStyle w:val="3"/>
        <w:bidi w:val="0"/>
      </w:pPr>
      <w:bookmarkStart w:id="10" w:name="_Toc1129"/>
      <w:r>
        <w:rPr>
          <w:rFonts w:hint="eastAsia"/>
          <w:lang w:val="en-US" w:eastAsia="zh-CN"/>
        </w:rPr>
        <w:t>2.</w:t>
      </w:r>
      <w:r>
        <w:t>安装</w:t>
      </w:r>
      <w:r>
        <w:fldChar w:fldCharType="begin"/>
      </w:r>
      <w:r>
        <w:instrText xml:space="preserve"> HYPERLINK "https://www.kdocs.cn/l/catkvoCDqxFD" \h </w:instrText>
      </w:r>
      <w:r>
        <w:fldChar w:fldCharType="separate"/>
      </w:r>
      <w:r>
        <w:t>Trae</w:t>
      </w:r>
      <w:r>
        <w:rPr>
          <w:rFonts w:hint="eastAsia"/>
          <w:lang w:val="en-US" w:eastAsia="zh-CN"/>
        </w:rPr>
        <w:t>Code</w:t>
      </w:r>
      <w:r>
        <w:t xml:space="preserve">   </w:t>
      </w:r>
      <w:r>
        <w:fldChar w:fldCharType="end"/>
      </w:r>
      <w:bookmarkEnd w:id="10"/>
    </w:p>
    <w:p w14:paraId="7BAA364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这一章我们来做项目的准备工作：安装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是整个项目的核心工具，后面所有的操作都在这个软件里完成。整个过程大概需要</w:t>
      </w:r>
      <w:r>
        <w:rPr>
          <w:rFonts w:eastAsia="宋体" w:cs="Times New Roman"/>
          <w:b w:val="0"/>
          <w:sz w:val="24"/>
          <w:szCs w:val="24"/>
        </w:rPr>
        <w:t>10</w:t>
      </w:r>
      <w:r>
        <w:rPr>
          <w:rFonts w:ascii="Times New Roman" w:hAnsi="Times New Roman" w:cs="Times New Roman"/>
          <w:b w:val="0"/>
          <w:sz w:val="24"/>
          <w:szCs w:val="24"/>
        </w:rPr>
        <w:t>到</w:t>
      </w:r>
      <w:r>
        <w:rPr>
          <w:rFonts w:eastAsia="宋体" w:cs="Times New Roman"/>
          <w:b w:val="0"/>
          <w:sz w:val="24"/>
          <w:szCs w:val="24"/>
        </w:rPr>
        <w:t>15</w:t>
      </w:r>
      <w:r>
        <w:rPr>
          <w:rFonts w:ascii="Times New Roman" w:hAnsi="Times New Roman" w:cs="Times New Roman"/>
          <w:b w:val="0"/>
          <w:sz w:val="24"/>
          <w:szCs w:val="24"/>
        </w:rPr>
        <w:t>分钟，跟装个微信差不多简单。</w:t>
      </w:r>
    </w:p>
    <w:p w14:paraId="63EB8E30">
      <w:pPr>
        <w:pStyle w:val="4"/>
        <w:numPr>
          <w:ilvl w:val="0"/>
          <w:numId w:val="9"/>
        </w:numPr>
        <w:ind w:left="0" w:firstLine="0"/>
        <w:rPr>
          <w:b w:val="0"/>
        </w:rPr>
      </w:pPr>
      <w:bookmarkStart w:id="11" w:name="_Toc26214"/>
      <w:r>
        <w:t>下载Trae</w:t>
      </w:r>
      <w:r>
        <w:rPr>
          <w:rFonts w:hint="eastAsia"/>
          <w:lang w:val="en-US" w:eastAsia="zh-CN"/>
        </w:rPr>
        <w:t>Code</w:t>
      </w:r>
      <w:bookmarkEnd w:id="11"/>
    </w:p>
    <w:p w14:paraId="1BAD572F">
      <w:pPr>
        <w:pStyle w:val="5"/>
        <w:numPr>
          <w:ilvl w:val="0"/>
          <w:numId w:val="10"/>
        </w:numPr>
        <w:ind w:left="0" w:firstLine="0"/>
        <w:rPr>
          <w:b w:val="0"/>
        </w:rPr>
      </w:pPr>
      <w:bookmarkStart w:id="12" w:name="_Toc12275"/>
      <w:r>
        <w:t>访问官网下载安装包</w:t>
      </w:r>
      <w:bookmarkEnd w:id="12"/>
    </w:p>
    <w:p w14:paraId="2B90C04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打开你常用的浏览器（</w:t>
      </w:r>
      <w:r>
        <w:rPr>
          <w:rFonts w:eastAsia="宋体" w:cs="Times New Roman"/>
          <w:b w:val="0"/>
          <w:sz w:val="24"/>
          <w:szCs w:val="24"/>
        </w:rPr>
        <w:t>Chrome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Edge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Safari</w:t>
      </w:r>
      <w:r>
        <w:rPr>
          <w:rFonts w:ascii="Times New Roman" w:hAnsi="Times New Roman" w:cs="Times New Roman"/>
          <w:b w:val="0"/>
          <w:sz w:val="24"/>
          <w:szCs w:val="24"/>
        </w:rPr>
        <w:t>都可以），在地址栏输入下面这个网址：</w:t>
      </w:r>
    </w:p>
    <w:p w14:paraId="71FC21E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https://www.trae.cn/</w:t>
      </w:r>
    </w:p>
    <w:p w14:paraId="48E1E697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回车之后，你会看到</w:t>
      </w:r>
      <w:r>
        <w:rPr>
          <w:rFonts w:eastAsia="宋体" w:cs="Times New Roman"/>
          <w:b w:val="0"/>
          <w:sz w:val="24"/>
          <w:szCs w:val="24"/>
        </w:rPr>
        <w:t>Tr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a</w:t>
      </w:r>
      <w:r>
        <w:rPr>
          <w:rFonts w:eastAsia="宋体" w:cs="Times New Roman"/>
          <w:b w:val="0"/>
          <w:sz w:val="24"/>
          <w:szCs w:val="24"/>
        </w:rPr>
        <w:t>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的官方网站。页面上会有一个醒目的下载按钮，通常是蓝色或者绿色的，上面写着「下载」或者「免费下载」。</w:t>
      </w:r>
    </w:p>
    <w:p w14:paraId="003681AD">
      <w:pPr>
        <w:pStyle w:val="19"/>
        <w:widowControl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sz w:val="24"/>
          <w:szCs w:val="24"/>
          <w:lang w:val="en-US" w:eastAsia="zh-CN"/>
        </w:rPr>
        <w:t>!!注意区分TraeCode 与TraeWork ，本教程以TraeCode为例</w:t>
      </w:r>
    </w:p>
    <w:p w14:paraId="0B02F27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官网首页</w:t>
      </w:r>
    </w:p>
    <w:p w14:paraId="00CCB92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点击这个下载按钮，浏览器就会开始下载安装包。</w:t>
      </w:r>
    </w:p>
    <w:p w14:paraId="1CB16F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⚠️ 小提醒：如果网站加载慢，多等一会儿。不要用百度搜出来的第三方下载站，那些可能不是正版。</w:t>
      </w:r>
    </w:p>
    <w:p w14:paraId="7EAE2F37">
      <w:pPr>
        <w:pStyle w:val="5"/>
        <w:numPr>
          <w:ilvl w:val="0"/>
          <w:numId w:val="10"/>
        </w:numPr>
        <w:ind w:left="0" w:firstLine="0"/>
        <w:rPr>
          <w:b w:val="0"/>
        </w:rPr>
      </w:pPr>
      <w:bookmarkStart w:id="13" w:name="_Toc29419"/>
      <w:r>
        <w:t>根据电脑系统选择版本</w:t>
      </w:r>
      <w:bookmarkEnd w:id="13"/>
    </w:p>
    <w:p w14:paraId="22F84C0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支持</w:t>
      </w: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>和</w:t>
      </w: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>两种系统，会自动识别你的电脑类型。如果没自动识别，或者你想手动选择，看清下面这个对照表：</w:t>
      </w:r>
    </w:p>
    <w:tbl>
      <w:tblPr>
        <w:tblStyle w:val="35"/>
        <w:tblW w:w="4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9"/>
        <w:gridCol w:w="4789"/>
      </w:tblGrid>
      <w:tr w14:paraId="0F0D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  <w:shd w:val="clear" w:color="auto" w:fill="D9EAF7"/>
          </w:tcPr>
          <w:p w14:paraId="58CAFF3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/>
                <w:kern w:val="0"/>
                <w:sz w:val="19"/>
              </w:rPr>
              <w:t>你的电脑</w:t>
            </w:r>
          </w:p>
        </w:tc>
        <w:tc>
          <w:tcPr>
            <w:tcW w:w="4681" w:type="dxa"/>
            <w:shd w:val="clear" w:color="auto" w:fill="D9EAF7"/>
          </w:tcPr>
          <w:p w14:paraId="5D5B74D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ascii="微软雅黑" w:hAnsi="微软雅黑"/>
                <w:b/>
                <w:kern w:val="0"/>
                <w:sz w:val="19"/>
              </w:rPr>
              <w:t>要选的版本</w:t>
            </w:r>
          </w:p>
        </w:tc>
      </w:tr>
      <w:tr w14:paraId="37F4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4B33120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Windows 10/11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（大部分电脑）</w:t>
            </w:r>
          </w:p>
        </w:tc>
        <w:tc>
          <w:tcPr>
            <w:tcW w:w="4681" w:type="dxa"/>
          </w:tcPr>
          <w:p w14:paraId="5A5BD76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 xml:space="preserve">x64 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版本</w:t>
            </w:r>
          </w:p>
        </w:tc>
      </w:tr>
      <w:tr w14:paraId="7D33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13E39F7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Mac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（</w:t>
            </w:r>
            <w:r>
              <w:rPr>
                <w:rFonts w:eastAsia="微软雅黑"/>
                <w:b w:val="0"/>
                <w:kern w:val="0"/>
                <w:sz w:val="19"/>
              </w:rPr>
              <w:t>Intel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芯片）</w:t>
            </w:r>
          </w:p>
        </w:tc>
        <w:tc>
          <w:tcPr>
            <w:tcW w:w="4681" w:type="dxa"/>
          </w:tcPr>
          <w:p w14:paraId="573FA86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Intel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芯片版本</w:t>
            </w:r>
          </w:p>
        </w:tc>
      </w:tr>
      <w:tr w14:paraId="40FD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</w:tcPr>
          <w:p w14:paraId="1ADC413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Mac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（</w:t>
            </w:r>
            <w:r>
              <w:rPr>
                <w:rFonts w:eastAsia="微软雅黑"/>
                <w:b w:val="0"/>
                <w:kern w:val="0"/>
                <w:sz w:val="19"/>
              </w:rPr>
              <w:t>M1/M2/M3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芯片）</w:t>
            </w:r>
          </w:p>
        </w:tc>
        <w:tc>
          <w:tcPr>
            <w:tcW w:w="4681" w:type="dxa"/>
          </w:tcPr>
          <w:p w14:paraId="5A7E486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rFonts w:eastAsia="微软雅黑"/>
                <w:b w:val="0"/>
                <w:kern w:val="0"/>
                <w:sz w:val="19"/>
              </w:rPr>
              <w:t>Apple</w:t>
            </w:r>
            <w:r>
              <w:rPr>
                <w:rFonts w:ascii="微软雅黑" w:hAnsi="微软雅黑"/>
                <w:b w:val="0"/>
                <w:kern w:val="0"/>
                <w:sz w:val="19"/>
              </w:rPr>
              <w:t>芯片版本</w:t>
            </w:r>
          </w:p>
        </w:tc>
      </w:tr>
    </w:tbl>
    <w:p w14:paraId="4A7782D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不知道自己</w:t>
      </w: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>是什么芯片？点击屏幕左上角苹果图标，选「关于本机」，在弹出窗口里看芯片信息。写着</w:t>
      </w:r>
      <w:r>
        <w:rPr>
          <w:rFonts w:eastAsia="宋体" w:cs="Times New Roman"/>
          <w:b w:val="0"/>
          <w:sz w:val="24"/>
          <w:szCs w:val="24"/>
        </w:rPr>
        <w:t>Intel</w:t>
      </w:r>
      <w:r>
        <w:rPr>
          <w:rFonts w:ascii="Times New Roman" w:hAnsi="Times New Roman" w:cs="Times New Roman"/>
          <w:b w:val="0"/>
          <w:sz w:val="24"/>
          <w:szCs w:val="24"/>
        </w:rPr>
        <w:t>的就是</w:t>
      </w:r>
      <w:r>
        <w:rPr>
          <w:rFonts w:eastAsia="宋体" w:cs="Times New Roman"/>
          <w:b w:val="0"/>
          <w:sz w:val="24"/>
          <w:szCs w:val="24"/>
        </w:rPr>
        <w:t>Intel</w:t>
      </w:r>
      <w:r>
        <w:rPr>
          <w:rFonts w:ascii="Times New Roman" w:hAnsi="Times New Roman" w:cs="Times New Roman"/>
          <w:b w:val="0"/>
          <w:sz w:val="24"/>
          <w:szCs w:val="24"/>
        </w:rPr>
        <w:t>芯片，写着</w:t>
      </w:r>
      <w:r>
        <w:rPr>
          <w:rFonts w:eastAsia="宋体" w:cs="Times New Roman"/>
          <w:b w:val="0"/>
          <w:sz w:val="24"/>
          <w:szCs w:val="24"/>
        </w:rPr>
        <w:t>Apple M1/M2/M3</w:t>
      </w:r>
      <w:r>
        <w:rPr>
          <w:rFonts w:ascii="Times New Roman" w:hAnsi="Times New Roman" w:cs="Times New Roman"/>
          <w:b w:val="0"/>
          <w:sz w:val="24"/>
          <w:szCs w:val="24"/>
        </w:rPr>
        <w:t>的就是</w:t>
      </w:r>
      <w:r>
        <w:rPr>
          <w:rFonts w:eastAsia="宋体" w:cs="Times New Roman"/>
          <w:b w:val="0"/>
          <w:sz w:val="24"/>
          <w:szCs w:val="24"/>
        </w:rPr>
        <w:t>Apple</w:t>
      </w:r>
      <w:r>
        <w:rPr>
          <w:rFonts w:ascii="Times New Roman" w:hAnsi="Times New Roman" w:cs="Times New Roman"/>
          <w:b w:val="0"/>
          <w:sz w:val="24"/>
          <w:szCs w:val="24"/>
        </w:rPr>
        <w:t>芯片。</w:t>
      </w:r>
    </w:p>
    <w:p w14:paraId="1D7F642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选择版本界面</w:t>
      </w:r>
    </w:p>
    <w:p w14:paraId="562F6C2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选对版本很重要。选错了装不上，不用慌，删掉重新下载对的版本就行。</w:t>
      </w:r>
    </w:p>
    <w:p w14:paraId="017D3805">
      <w:pPr>
        <w:pStyle w:val="5"/>
        <w:numPr>
          <w:ilvl w:val="0"/>
          <w:numId w:val="10"/>
        </w:numPr>
        <w:ind w:left="0" w:firstLine="0"/>
        <w:rPr>
          <w:b w:val="0"/>
        </w:rPr>
      </w:pPr>
      <w:bookmarkStart w:id="14" w:name="_Toc16535"/>
      <w:r>
        <w:t>安装步骤</w:t>
      </w:r>
      <w:bookmarkEnd w:id="14"/>
    </w:p>
    <w:p w14:paraId="04BDFCC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下载完成后，找到下载好的安装包。</w:t>
      </w:r>
    </w:p>
    <w:p w14:paraId="512B99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用户： </w:t>
      </w:r>
      <w:r>
        <w:rPr>
          <w:rFonts w:eastAsia="宋体" w:cs="Times New Roman"/>
          <w:b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打开「下载」文件夹 </w:t>
      </w:r>
      <w:r>
        <w:rPr>
          <w:rFonts w:eastAsia="宋体" w:cs="Times New Roman"/>
          <w:b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找到 </w:t>
      </w:r>
      <w:r>
        <w:rPr>
          <w:rFonts w:eastAsia="宋体" w:cs="Times New Roman"/>
          <w:b w:val="0"/>
          <w:sz w:val="24"/>
          <w:szCs w:val="24"/>
        </w:rPr>
        <w:t xml:space="preserve">Trae-x.x.x-win32-x64.exe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这样的文件 </w:t>
      </w:r>
      <w:r>
        <w:rPr>
          <w:rFonts w:eastAsia="宋体" w:cs="Times New Roman"/>
          <w:b w:val="0"/>
          <w:sz w:val="24"/>
          <w:szCs w:val="24"/>
        </w:rPr>
        <w:t xml:space="preserve">3.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双击运行 </w:t>
      </w:r>
      <w:r>
        <w:rPr>
          <w:rFonts w:eastAsia="宋体" w:cs="Times New Roman"/>
          <w:b w:val="0"/>
          <w:sz w:val="24"/>
          <w:szCs w:val="24"/>
        </w:rPr>
        <w:t xml:space="preserve">4.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安装向导会弹出来，一路点「下一步」 </w:t>
      </w:r>
      <w:r>
        <w:rPr>
          <w:rFonts w:eastAsia="宋体" w:cs="Times New Roman"/>
          <w:b w:val="0"/>
          <w:sz w:val="24"/>
          <w:szCs w:val="24"/>
        </w:rPr>
        <w:t xml:space="preserve">5. </w:t>
      </w:r>
      <w:r>
        <w:rPr>
          <w:rFonts w:ascii="Times New Roman" w:hAnsi="Times New Roman" w:cs="Times New Roman"/>
          <w:b w:val="0"/>
          <w:sz w:val="24"/>
          <w:szCs w:val="24"/>
        </w:rPr>
        <w:t>到了选择安装路径的那一步，建议把默认的</w:t>
      </w:r>
      <w:r>
        <w:rPr>
          <w:rFonts w:eastAsia="宋体" w:cs="Times New Roman"/>
          <w:b w:val="0"/>
          <w:sz w:val="24"/>
          <w:szCs w:val="24"/>
        </w:rPr>
        <w:t>C</w:t>
      </w:r>
      <w:r>
        <w:rPr>
          <w:rFonts w:ascii="Times New Roman" w:hAnsi="Times New Roman" w:cs="Times New Roman"/>
          <w:b w:val="0"/>
          <w:sz w:val="24"/>
          <w:szCs w:val="24"/>
        </w:rPr>
        <w:t>盘改成</w:t>
      </w:r>
      <w:r>
        <w:rPr>
          <w:rFonts w:eastAsia="宋体" w:cs="Times New Roman"/>
          <w:b w:val="0"/>
          <w:sz w:val="24"/>
          <w:szCs w:val="24"/>
        </w:rPr>
        <w:t>D</w:t>
      </w:r>
      <w:r>
        <w:rPr>
          <w:rFonts w:ascii="Times New Roman" w:hAnsi="Times New Roman" w:cs="Times New Roman"/>
          <w:b w:val="0"/>
          <w:sz w:val="24"/>
          <w:szCs w:val="24"/>
        </w:rPr>
        <w:t>盘或者其他盘（后面项目文件也会放这里，</w:t>
      </w:r>
      <w:r>
        <w:rPr>
          <w:rFonts w:eastAsia="宋体" w:cs="Times New Roman"/>
          <w:b w:val="0"/>
          <w:sz w:val="24"/>
          <w:szCs w:val="24"/>
        </w:rPr>
        <w:t>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盘容易满） </w:t>
      </w:r>
      <w:r>
        <w:rPr>
          <w:rFonts w:eastAsia="宋体" w:cs="Times New Roman"/>
          <w:b w:val="0"/>
          <w:sz w:val="24"/>
          <w:szCs w:val="24"/>
        </w:rPr>
        <w:t xml:space="preserve">6. </w:t>
      </w:r>
      <w:r>
        <w:rPr>
          <w:rFonts w:ascii="Times New Roman" w:hAnsi="Times New Roman" w:cs="Times New Roman"/>
          <w:b w:val="0"/>
          <w:sz w:val="24"/>
          <w:szCs w:val="24"/>
        </w:rPr>
        <w:t>继续点「下一步」直到安装完成</w:t>
      </w:r>
    </w:p>
    <w:p w14:paraId="3704EE60">
      <w:pPr>
        <w:pStyle w:val="19"/>
        <w:widowControl/>
        <w:outlineLvl w:val="1"/>
        <w:rPr>
          <w:rFonts w:ascii="Times New Roman" w:hAnsi="Times New Roman" w:eastAsia="宋体" w:cs="Times New Roman"/>
          <w:sz w:val="24"/>
          <w:szCs w:val="24"/>
        </w:rPr>
      </w:pPr>
      <w:bookmarkStart w:id="15" w:name="_Toc29577"/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>安装向导</w:t>
      </w:r>
      <w:bookmarkEnd w:id="15"/>
    </w:p>
    <w:p w14:paraId="692E53F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用户： </w:t>
      </w:r>
      <w:r>
        <w:rPr>
          <w:rFonts w:eastAsia="宋体" w:cs="Times New Roman"/>
          <w:b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打开「下载」文件夹 </w:t>
      </w:r>
      <w:r>
        <w:rPr>
          <w:rFonts w:eastAsia="宋体" w:cs="Times New Roman"/>
          <w:b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找到 </w:t>
      </w:r>
      <w:r>
        <w:rPr>
          <w:rFonts w:eastAsia="宋体" w:cs="Times New Roman"/>
          <w:b w:val="0"/>
          <w:sz w:val="24"/>
          <w:szCs w:val="24"/>
        </w:rPr>
        <w:t xml:space="preserve">Trae-x.x.x-dmg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这样的文件 </w:t>
      </w:r>
      <w:r>
        <w:rPr>
          <w:rFonts w:eastAsia="宋体" w:cs="Times New Roman"/>
          <w:b w:val="0"/>
          <w:sz w:val="24"/>
          <w:szCs w:val="24"/>
        </w:rPr>
        <w:t xml:space="preserve">3. </w:t>
      </w:r>
      <w:r>
        <w:rPr>
          <w:rFonts w:ascii="Times New Roman" w:hAnsi="Times New Roman" w:cs="Times New Roman"/>
          <w:b w:val="0"/>
          <w:sz w:val="24"/>
          <w:szCs w:val="24"/>
        </w:rPr>
        <w:t>双击打开，把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图标拖到</w:t>
      </w:r>
      <w:r>
        <w:rPr>
          <w:rFonts w:eastAsia="宋体" w:cs="Times New Roman"/>
          <w:b w:val="0"/>
          <w:sz w:val="24"/>
          <w:szCs w:val="24"/>
        </w:rPr>
        <w:t>Applications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文件夹里 </w:t>
      </w:r>
      <w:r>
        <w:rPr>
          <w:rFonts w:eastAsia="宋体" w:cs="Times New Roman"/>
          <w:b w:val="0"/>
          <w:sz w:val="24"/>
          <w:szCs w:val="24"/>
        </w:rPr>
        <w:t xml:space="preserve">4. </w:t>
      </w:r>
      <w:r>
        <w:rPr>
          <w:rFonts w:ascii="Times New Roman" w:hAnsi="Times New Roman" w:cs="Times New Roman"/>
          <w:b w:val="0"/>
          <w:sz w:val="24"/>
          <w:szCs w:val="24"/>
        </w:rPr>
        <w:t>等复制完成就装好了</w:t>
      </w:r>
    </w:p>
    <w:p w14:paraId="0A75C0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>安装</w:t>
      </w:r>
      <w:r>
        <w:rPr>
          <w:rFonts w:eastAsia="宋体" w:cs="Times New Roman"/>
          <w:b w:val="0"/>
          <w:sz w:val="24"/>
          <w:szCs w:val="24"/>
        </w:rPr>
        <w:t>DMG</w:t>
      </w:r>
    </w:p>
    <w:p w14:paraId="5C5D872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⚠️ 容易踩的坑：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安装路径里不要包含中文。比如「</w:t>
      </w:r>
      <w:r>
        <w:rPr>
          <w:rFonts w:eastAsia="宋体" w:cs="Times New Roman"/>
          <w:b w:val="0"/>
          <w:sz w:val="24"/>
          <w:szCs w:val="24"/>
        </w:rPr>
        <w:t>D:\</w:t>
      </w:r>
      <w:r>
        <w:rPr>
          <w:rFonts w:ascii="Times New Roman" w:hAnsi="Times New Roman" w:cs="Times New Roman"/>
          <w:b w:val="0"/>
          <w:sz w:val="24"/>
          <w:szCs w:val="24"/>
        </w:rPr>
        <w:t>软件</w:t>
      </w:r>
      <w:r>
        <w:rPr>
          <w:rFonts w:eastAsia="宋体" w:cs="Times New Roman"/>
          <w:b w:val="0"/>
          <w:sz w:val="24"/>
          <w:szCs w:val="24"/>
        </w:rPr>
        <w:t>\Trae</w:t>
      </w:r>
      <w:r>
        <w:rPr>
          <w:rFonts w:ascii="Times New Roman" w:hAnsi="Times New Roman" w:cs="Times New Roman"/>
          <w:b w:val="0"/>
          <w:sz w:val="24"/>
          <w:szCs w:val="24"/>
        </w:rPr>
        <w:t>」这种路径就不行，用「</w:t>
      </w:r>
      <w:r>
        <w:rPr>
          <w:rFonts w:eastAsia="宋体" w:cs="Times New Roman"/>
          <w:b w:val="0"/>
          <w:sz w:val="24"/>
          <w:szCs w:val="24"/>
        </w:rPr>
        <w:t>D:\Trae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」这样的纯英文路径。 </w:t>
      </w:r>
      <w:r>
        <w:rPr>
          <w:rFonts w:eastAsia="宋体" w:cs="Times New Roman"/>
          <w:b w:val="0"/>
          <w:sz w:val="24"/>
          <w:szCs w:val="24"/>
        </w:rPr>
        <w:t>- Windows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用户如果遇到系统提示「是否允许此应用对设备进行更改」，点「是」。 </w:t>
      </w:r>
      <w:r>
        <w:rPr>
          <w:rFonts w:eastAsia="宋体" w:cs="Times New Roman"/>
          <w:b w:val="0"/>
          <w:sz w:val="24"/>
          <w:szCs w:val="24"/>
        </w:rPr>
        <w:t>- Mac</w:t>
      </w:r>
      <w:r>
        <w:rPr>
          <w:rFonts w:ascii="Times New Roman" w:hAnsi="Times New Roman" w:cs="Times New Roman"/>
          <w:b w:val="0"/>
          <w:sz w:val="24"/>
          <w:szCs w:val="24"/>
        </w:rPr>
        <w:t>用户第一次打开可能会提示「无法打开，因为</w:t>
      </w:r>
      <w:r>
        <w:rPr>
          <w:rFonts w:eastAsia="宋体" w:cs="Times New Roman"/>
          <w:b w:val="0"/>
          <w:sz w:val="24"/>
          <w:szCs w:val="24"/>
        </w:rPr>
        <w:t>Apple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无法检查其是否包含恶意软件」，这时候需要去「系统设置 </w:t>
      </w:r>
      <w:r>
        <w:rPr>
          <w:rFonts w:eastAsia="宋体" w:cs="Times New Roman"/>
          <w:b w:val="0"/>
          <w:sz w:val="24"/>
          <w:szCs w:val="24"/>
        </w:rPr>
        <w:t xml:space="preserve">-&gt; </w:t>
      </w:r>
      <w:r>
        <w:rPr>
          <w:rFonts w:ascii="Times New Roman" w:hAnsi="Times New Roman" w:cs="Times New Roman"/>
          <w:b w:val="0"/>
          <w:sz w:val="24"/>
          <w:szCs w:val="24"/>
        </w:rPr>
        <w:t>隐私与安全性」里面点「仍要打开」。</w:t>
      </w:r>
    </w:p>
    <w:p w14:paraId="50C8650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安装完成后，桌面上会出现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的图标。双击打开它，进入下一节。</w:t>
      </w:r>
    </w:p>
    <w:p w14:paraId="4FB01262">
      <w:pPr>
        <w:pStyle w:val="4"/>
        <w:numPr>
          <w:ilvl w:val="0"/>
          <w:numId w:val="9"/>
        </w:numPr>
        <w:ind w:left="0" w:firstLine="0"/>
        <w:rPr>
          <w:b w:val="0"/>
        </w:rPr>
      </w:pPr>
      <w:bookmarkStart w:id="16" w:name="_Toc10183"/>
      <w:r>
        <w:t>第一次打开Trae</w:t>
      </w:r>
      <w:r>
        <w:rPr>
          <w:rFonts w:hint="eastAsia"/>
          <w:lang w:val="en-US" w:eastAsia="zh-CN"/>
        </w:rPr>
        <w:t>Code</w:t>
      </w:r>
      <w:bookmarkEnd w:id="16"/>
    </w:p>
    <w:p w14:paraId="3FB7519D">
      <w:pPr>
        <w:pStyle w:val="5"/>
        <w:numPr>
          <w:ilvl w:val="0"/>
          <w:numId w:val="11"/>
        </w:numPr>
        <w:ind w:left="0" w:firstLine="0"/>
        <w:rPr>
          <w:b w:val="0"/>
        </w:rPr>
      </w:pPr>
      <w:bookmarkStart w:id="17" w:name="_Toc251"/>
      <w:r>
        <w:t>选择主题和语言</w:t>
      </w:r>
      <w:bookmarkEnd w:id="17"/>
    </w:p>
    <w:p w14:paraId="78F0DB7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第一次打开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，会看到一个欢迎页面，让你选择界面主题。有两个选项：</w:t>
      </w:r>
    </w:p>
    <w:p w14:paraId="6D02725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深色主题（</w:t>
      </w:r>
      <w:r>
        <w:rPr>
          <w:rFonts w:eastAsia="宋体" w:cs="Times New Roman"/>
          <w:b w:val="0"/>
          <w:sz w:val="24"/>
          <w:szCs w:val="24"/>
        </w:rPr>
        <w:t>Dark</w:t>
      </w:r>
      <w:r>
        <w:rPr>
          <w:rFonts w:ascii="Times New Roman" w:hAnsi="Times New Roman" w:cs="Times New Roman"/>
          <w:b w:val="0"/>
          <w:sz w:val="24"/>
          <w:szCs w:val="24"/>
        </w:rPr>
        <w:t>）：背景是深色的，看着比较酷，晚上用不刺眼</w:t>
      </w:r>
    </w:p>
    <w:p w14:paraId="6E1316B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浅色主题（</w:t>
      </w:r>
      <w:r>
        <w:rPr>
          <w:rFonts w:eastAsia="宋体" w:cs="Times New Roman"/>
          <w:b w:val="0"/>
          <w:sz w:val="24"/>
          <w:szCs w:val="24"/>
        </w:rPr>
        <w:t>Light</w:t>
      </w:r>
      <w:r>
        <w:rPr>
          <w:rFonts w:ascii="Times New Roman" w:hAnsi="Times New Roman" w:cs="Times New Roman"/>
          <w:b w:val="0"/>
          <w:sz w:val="24"/>
          <w:szCs w:val="24"/>
        </w:rPr>
        <w:t>）：背景是白色的，跟普通办公软件一个风格</w:t>
      </w:r>
    </w:p>
    <w:p w14:paraId="790AF77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选择主题</w:t>
      </w:r>
    </w:p>
    <w:p w14:paraId="4AB101F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选哪个都行，后面随时可以在设置里改。个人建议新手选深色主题，看代码更舒服。</w:t>
      </w:r>
    </w:p>
    <w:p w14:paraId="2B0D79A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语言选「简体中文」或者「中文」。</w:t>
      </w:r>
    </w:p>
    <w:p w14:paraId="28CE7177">
      <w:pPr>
        <w:pStyle w:val="5"/>
        <w:numPr>
          <w:ilvl w:val="0"/>
          <w:numId w:val="11"/>
        </w:numPr>
        <w:ind w:left="0" w:firstLine="0"/>
        <w:rPr>
          <w:b w:val="0"/>
        </w:rPr>
      </w:pPr>
      <w:bookmarkStart w:id="18" w:name="_Toc15362"/>
      <w:r>
        <w:t>完成初始设置向导</w:t>
      </w:r>
      <w:bookmarkEnd w:id="18"/>
    </w:p>
    <w:p w14:paraId="20F8B4D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选完主题和语言之后，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会引导你完成几个简单的设置选项。这个向导很短，大概</w:t>
      </w:r>
      <w:r>
        <w:rPr>
          <w:rFonts w:eastAsia="宋体" w:cs="Times New Roman"/>
          <w:b w:val="0"/>
          <w:sz w:val="24"/>
          <w:szCs w:val="24"/>
        </w:rPr>
        <w:t>3</w:t>
      </w:r>
      <w:r>
        <w:rPr>
          <w:rFonts w:ascii="Times New Roman" w:hAnsi="Times New Roman" w:cs="Times New Roman"/>
          <w:b w:val="0"/>
          <w:sz w:val="24"/>
          <w:szCs w:val="24"/>
        </w:rPr>
        <w:t>到</w:t>
      </w:r>
      <w:r>
        <w:rPr>
          <w:rFonts w:eastAsia="宋体" w:cs="Times New Roman"/>
          <w:b w:val="0"/>
          <w:sz w:val="24"/>
          <w:szCs w:val="24"/>
        </w:rPr>
        <w:t>4</w:t>
      </w:r>
      <w:r>
        <w:rPr>
          <w:rFonts w:ascii="Times New Roman" w:hAnsi="Times New Roman" w:cs="Times New Roman"/>
          <w:b w:val="0"/>
          <w:sz w:val="24"/>
          <w:szCs w:val="24"/>
        </w:rPr>
        <w:t>步：</w:t>
      </w:r>
    </w:p>
    <w:p w14:paraId="27A96BB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是否导入其他编辑器的设置，选「跳过」或者「不导入」</w:t>
      </w:r>
    </w:p>
    <w:p w14:paraId="6D3BB85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是否安装推荐插件，选「安装推荐」</w:t>
      </w:r>
    </w:p>
    <w:p w14:paraId="5BE5A13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文件关联设置，保持默认即可</w:t>
      </w:r>
    </w:p>
    <w:p w14:paraId="44C2D36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初始设置向导</w:t>
      </w:r>
    </w:p>
    <w:p w14:paraId="4BE4487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每一步都点「继续」或者「下一步」，不用纠结具体含义。</w:t>
      </w:r>
    </w:p>
    <w:p w14:paraId="521C35D2">
      <w:pPr>
        <w:pStyle w:val="5"/>
        <w:numPr>
          <w:ilvl w:val="0"/>
          <w:numId w:val="11"/>
        </w:numPr>
        <w:ind w:left="0" w:firstLine="0"/>
        <w:rPr>
          <w:b w:val="0"/>
        </w:rPr>
      </w:pPr>
      <w:bookmarkStart w:id="19" w:name="_Toc32183"/>
      <w:r>
        <w:t>选择个人用户模式</w:t>
      </w:r>
      <w:bookmarkEnd w:id="19"/>
    </w:p>
    <w:p w14:paraId="778B499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向导的最后一步会让你选择使用模式。这里选「个人用户模式」，不要选企业模式。</w:t>
      </w:r>
    </w:p>
    <w:p w14:paraId="752F6DE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选择用户模式</w:t>
      </w:r>
    </w:p>
    <w:p w14:paraId="4269C98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个人模式是免费的，功能够我们用。</w:t>
      </w:r>
    </w:p>
    <w:p w14:paraId="5D88FEF6">
      <w:pPr>
        <w:pStyle w:val="5"/>
        <w:numPr>
          <w:ilvl w:val="0"/>
          <w:numId w:val="11"/>
        </w:numPr>
        <w:ind w:left="0" w:firstLine="0"/>
        <w:rPr>
          <w:b w:val="0"/>
        </w:rPr>
      </w:pPr>
      <w:bookmarkStart w:id="20" w:name="_Toc19499"/>
      <w:r>
        <w:t>登录账号</w:t>
      </w:r>
      <w:bookmarkEnd w:id="20"/>
    </w:p>
    <w:p w14:paraId="1E0CAA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进入主界面前，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会要求你登录账号。点击登录按钮，可以用手机号或者邮箱注册一个账号。</w:t>
      </w:r>
    </w:p>
    <w:p w14:paraId="66FE20E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登录界面</w:t>
      </w:r>
    </w:p>
    <w:p w14:paraId="15F5E55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登录流程很简单： </w:t>
      </w:r>
      <w:r>
        <w:rPr>
          <w:rFonts w:eastAsia="宋体" w:cs="Times New Roman"/>
          <w:b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点「登录」 </w:t>
      </w:r>
      <w:r>
        <w:rPr>
          <w:rFonts w:eastAsia="宋体" w:cs="Times New Roman"/>
          <w:b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输入手机号或者邮箱 </w:t>
      </w:r>
      <w:r>
        <w:rPr>
          <w:rFonts w:eastAsia="宋体" w:cs="Times New Roman"/>
          <w:b w:val="0"/>
          <w:sz w:val="24"/>
          <w:szCs w:val="24"/>
        </w:rPr>
        <w:t xml:space="preserve">3.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输入验证码 </w:t>
      </w:r>
      <w:r>
        <w:rPr>
          <w:rFonts w:eastAsia="宋体" w:cs="Times New Roman"/>
          <w:b w:val="0"/>
          <w:sz w:val="24"/>
          <w:szCs w:val="24"/>
        </w:rPr>
        <w:t xml:space="preserve">4. </w:t>
      </w:r>
      <w:r>
        <w:rPr>
          <w:rFonts w:ascii="Times New Roman" w:hAnsi="Times New Roman" w:cs="Times New Roman"/>
          <w:b w:val="0"/>
          <w:sz w:val="24"/>
          <w:szCs w:val="24"/>
        </w:rPr>
        <w:t>点确认</w:t>
      </w:r>
    </w:p>
    <w:p w14:paraId="7B7EE34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登录成功后，你就看到了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的主界面。恭喜你，安装这一步完成了！🎉</w:t>
      </w:r>
    </w:p>
    <w:p w14:paraId="6607978B">
      <w:pPr>
        <w:pStyle w:val="4"/>
        <w:numPr>
          <w:ilvl w:val="0"/>
          <w:numId w:val="9"/>
        </w:numPr>
        <w:ind w:left="0" w:firstLine="0"/>
        <w:rPr>
          <w:b w:val="0"/>
        </w:rPr>
      </w:pPr>
      <w:bookmarkStart w:id="21" w:name="_Toc8777"/>
      <w:r>
        <w:t>认识Trae的界面</w:t>
      </w:r>
      <w:bookmarkEnd w:id="21"/>
    </w:p>
    <w:p w14:paraId="55FEA42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现在你的屏幕上应该显示着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的主界面。别被那些按钮和菜单吓到，其实我们主要用</w:t>
      </w:r>
      <w:r>
        <w:rPr>
          <w:rFonts w:eastAsia="宋体" w:cs="Times New Roman"/>
          <w:b w:val="0"/>
          <w:sz w:val="24"/>
          <w:szCs w:val="24"/>
        </w:rPr>
        <w:t>3</w:t>
      </w:r>
      <w:r>
        <w:rPr>
          <w:rFonts w:ascii="Times New Roman" w:hAnsi="Times New Roman" w:cs="Times New Roman"/>
          <w:b w:val="0"/>
          <w:sz w:val="24"/>
          <w:szCs w:val="24"/>
        </w:rPr>
        <w:t>个区域。</w:t>
      </w:r>
    </w:p>
    <w:p w14:paraId="6DBBBF3E">
      <w:pPr>
        <w:pStyle w:val="5"/>
        <w:numPr>
          <w:ilvl w:val="0"/>
          <w:numId w:val="12"/>
        </w:numPr>
        <w:ind w:left="0" w:firstLine="0"/>
        <w:rPr>
          <w:b w:val="0"/>
        </w:rPr>
      </w:pPr>
      <w:bookmarkStart w:id="22" w:name="_Toc9962"/>
      <w:r>
        <w:t>Agent模式：和AI对话的地方</w:t>
      </w:r>
      <w:bookmarkEnd w:id="22"/>
    </w:p>
    <w:p w14:paraId="1E38CE5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界面最显眼的是中间的大片区域，这是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模式，也是你后面主要工作的地方。</w:t>
      </w:r>
    </w:p>
    <w:p w14:paraId="2CA0E26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模式的底部有一个输入框，你可以在里面打字，描述你想要做什么。打完字按回车发送，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就会开始工作，自动生成代码。</w:t>
      </w:r>
    </w:p>
    <w:p w14:paraId="1FB82C4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模式界面</w:t>
      </w:r>
    </w:p>
    <w:p w14:paraId="6E9E6CB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模式的右侧通常会显示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的对话记录，你可以看到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的思考过程和生成的代码。</w:t>
      </w:r>
    </w:p>
    <w:p w14:paraId="415D6D7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后面几章的所有操作，都是在这个输入框里发提示词，然后等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干活。你只需要做三件事：打字描述需求、复制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生成的代码、点击运行按钮。</w:t>
      </w:r>
    </w:p>
    <w:p w14:paraId="5DD6CB4B">
      <w:pPr>
        <w:pStyle w:val="5"/>
        <w:numPr>
          <w:ilvl w:val="0"/>
          <w:numId w:val="12"/>
        </w:numPr>
        <w:ind w:left="0" w:firstLine="0"/>
        <w:rPr>
          <w:b w:val="0"/>
        </w:rPr>
      </w:pPr>
      <w:bookmarkStart w:id="23" w:name="_Toc25029"/>
      <w:r>
        <w:t>文件管理器：看AI生成了哪些文件</w:t>
      </w:r>
      <w:bookmarkEnd w:id="23"/>
    </w:p>
    <w:p w14:paraId="2BABE1C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界面左边有一列图标，点击最上面的文件夹图标，会展开文件管理器。</w:t>
      </w:r>
    </w:p>
    <w:p w14:paraId="767E37C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文件管理器</w:t>
      </w:r>
    </w:p>
    <w:p w14:paraId="236784F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文件管理器显示的是当前项目的文件结构。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生成的所有代码文件都会出现在这里，你可以点开查看内容，也可以在文件上右键进行重命名、删除等操作。</w:t>
      </w:r>
    </w:p>
    <w:p w14:paraId="600AE69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对于我们这个狗狗项目，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会生成两类文件：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前端文件：控制网页上显示什么、按钮长什么样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后端文件：处理数据保存、读取逻辑</w:t>
      </w:r>
    </w:p>
    <w:p w14:paraId="26A26081">
      <w:pPr>
        <w:pStyle w:val="5"/>
        <w:numPr>
          <w:ilvl w:val="0"/>
          <w:numId w:val="12"/>
        </w:numPr>
        <w:ind w:left="0" w:firstLine="0"/>
        <w:rPr>
          <w:b w:val="0"/>
        </w:rPr>
      </w:pPr>
      <w:bookmarkStart w:id="24" w:name="_Toc32237"/>
      <w:r>
        <w:t>终端窗口：看项目运行的状态</w:t>
      </w:r>
      <w:bookmarkEnd w:id="24"/>
    </w:p>
    <w:p w14:paraId="324BBF3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界面底部有一个终端窗口，默认可能显示着一些文字信息。如果没有显示，可以按键盘上的 </w:t>
      </w:r>
      <w:r>
        <w:rPr>
          <w:rFonts w:eastAsia="宋体" w:cs="Times New Roman"/>
          <w:b w:val="0"/>
          <w:sz w:val="24"/>
          <w:szCs w:val="24"/>
        </w:rPr>
        <w:t xml:space="preserve">` </w:t>
      </w:r>
      <w:r>
        <w:rPr>
          <w:rFonts w:ascii="Times New Roman" w:hAnsi="Times New Roman" w:cs="Times New Roman"/>
          <w:b w:val="0"/>
          <w:sz w:val="24"/>
          <w:szCs w:val="24"/>
        </w:rPr>
        <w:t>键（数字</w:t>
      </w:r>
      <w:r>
        <w:rPr>
          <w:rFonts w:eastAsia="宋体" w:cs="Times New Roman"/>
          <w:b w:val="0"/>
          <w:sz w:val="24"/>
          <w:szCs w:val="24"/>
        </w:rPr>
        <w:t>1</w:t>
      </w:r>
      <w:r>
        <w:rPr>
          <w:rFonts w:ascii="Times New Roman" w:hAnsi="Times New Roman" w:cs="Times New Roman"/>
          <w:b w:val="0"/>
          <w:sz w:val="24"/>
          <w:szCs w:val="24"/>
        </w:rPr>
        <w:t>左边那个键）把它调出来。</w:t>
      </w:r>
    </w:p>
    <w:p w14:paraId="354F014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终端窗口</w:t>
      </w:r>
    </w:p>
    <w:p w14:paraId="7D6432D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终端窗口用来显示程序运行的状态信息。比如项目启动成功没、有没有报错、数据库连接上没，这些信息都会在这里显示。</w:t>
      </w:r>
    </w:p>
    <w:p w14:paraId="6D6DE04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对于零基础的你来说，终端窗口主要是用来观察运行状态的。后面如果需要手动输入命令，我会把要输的内容完整贴出来，你直接复制粘贴就行。</w:t>
      </w:r>
    </w:p>
    <w:p w14:paraId="5FE56E67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好了，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安装完成，界面也认识了。下一章我们正式开干，让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帮我们创建项目的基础框架。</w:t>
      </w:r>
    </w:p>
    <w:p w14:paraId="06978F20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26012F63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168E8F00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25" w:name="_Toc3705"/>
      <w:r>
        <w:t>给狗狗准备一个小仓库：数据库配置</w:t>
      </w:r>
      <w:bookmarkEnd w:id="25"/>
      <w:r>
        <w:t xml:space="preserve"> </w:t>
      </w:r>
    </w:p>
    <w:p w14:paraId="7C93ECE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前几章我们把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装好了，项目文件夹也建好了。现在要给狗狗准备一个小仓库，用来存放它的各种状态数据。这个小仓库就是数据库。</w:t>
      </w:r>
    </w:p>
    <w:p w14:paraId="3FDBA39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你可以把数据库想象成一个</w:t>
      </w:r>
      <w:r>
        <w:rPr>
          <w:rFonts w:eastAsia="宋体" w:cs="Times New Roman"/>
          <w:b w:val="0"/>
          <w:sz w:val="24"/>
          <w:szCs w:val="24"/>
        </w:rPr>
        <w:t>Excel</w:t>
      </w:r>
      <w:r>
        <w:rPr>
          <w:rFonts w:ascii="Times New Roman" w:hAnsi="Times New Roman" w:cs="Times New Roman"/>
          <w:b w:val="0"/>
          <w:sz w:val="24"/>
          <w:szCs w:val="24"/>
        </w:rPr>
        <w:t>表格的升级版。它专门用来存数据，而且能让程序快速地读取和修改。我们的狗狗需要记录饱食度、愉悦度、亲密度这些数据，数据库就是存这些东西的地方。</w:t>
      </w:r>
    </w:p>
    <w:p w14:paraId="0258FE80">
      <w:pPr>
        <w:pStyle w:val="4"/>
        <w:numPr>
          <w:ilvl w:val="0"/>
          <w:numId w:val="14"/>
        </w:numPr>
        <w:ind w:left="0" w:firstLine="0"/>
        <w:rPr>
          <w:b w:val="0"/>
        </w:rPr>
      </w:pPr>
      <w:bookmarkStart w:id="26" w:name="_Toc3127"/>
      <w:r>
        <w:t>安装MySQL</w:t>
      </w:r>
      <w:bookmarkEnd w:id="26"/>
    </w:p>
    <w:p w14:paraId="5B3359E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是一个非常流行的数据库软件，免费而且稳定。我们要先把它装到电脑上。</w:t>
      </w:r>
    </w:p>
    <w:p w14:paraId="67F3D10A">
      <w:pPr>
        <w:pStyle w:val="5"/>
        <w:numPr>
          <w:ilvl w:val="0"/>
          <w:numId w:val="15"/>
        </w:numPr>
        <w:ind w:left="0" w:firstLine="0"/>
        <w:rPr>
          <w:b w:val="0"/>
        </w:rPr>
      </w:pPr>
      <w:bookmarkStart w:id="27" w:name="_Toc10632"/>
      <w:r>
        <w:t>Windows安装：下载MySQL Installer，选择Custom模式</w:t>
      </w:r>
      <w:bookmarkEnd w:id="27"/>
    </w:p>
    <w:p w14:paraId="39D2C1E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打开浏览器，访问</w:t>
      </w:r>
      <w:r>
        <w:rPr>
          <w:rFonts w:eastAsia="宋体" w:cs="Times New Roman"/>
          <w:b w:val="0"/>
          <w:sz w:val="24"/>
          <w:szCs w:val="24"/>
        </w:rPr>
        <w:t>https://dev.mysql.com/downloads/installer/</w:t>
      </w:r>
    </w:p>
    <w:p w14:paraId="745A114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页面往下拉，找到 </w:t>
      </w:r>
      <w:r>
        <w:rPr>
          <w:rFonts w:eastAsia="宋体" w:cs="Times New Roman"/>
          <w:b w:val="0"/>
          <w:sz w:val="24"/>
          <w:szCs w:val="24"/>
        </w:rPr>
        <w:t>Windows (x86, 32-bit), MSI Installer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，点击 </w:t>
      </w:r>
      <w:r>
        <w:rPr>
          <w:rFonts w:eastAsia="宋体" w:cs="Times New Roman"/>
          <w:b w:val="0"/>
          <w:sz w:val="24"/>
          <w:szCs w:val="24"/>
        </w:rPr>
        <w:t>Download</w:t>
      </w:r>
    </w:p>
    <w:p w14:paraId="441C434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页面会跳到一个登录界面，不用登录，直接点最下面的 </w:t>
      </w:r>
      <w:r>
        <w:rPr>
          <w:rFonts w:eastAsia="宋体" w:cs="Times New Roman"/>
          <w:b w:val="0"/>
          <w:sz w:val="24"/>
          <w:szCs w:val="24"/>
        </w:rPr>
        <w:t>No thanks, just start my download</w:t>
      </w:r>
    </w:p>
    <w:p w14:paraId="5E5FCD61">
      <w:pPr>
        <w:pStyle w:val="19"/>
        <w:widowControl/>
        <w:outlineLvl w:val="2"/>
        <w:rPr>
          <w:rFonts w:ascii="Times New Roman" w:hAnsi="Times New Roman" w:eastAsia="宋体" w:cs="Times New Roman"/>
          <w:sz w:val="24"/>
          <w:szCs w:val="24"/>
        </w:rPr>
      </w:pPr>
      <w:bookmarkStart w:id="28" w:name="_Toc24547"/>
      <w:r>
        <w:rPr>
          <w:rFonts w:ascii="Times New Roman" w:hAnsi="Times New Roman" w:cs="Times New Roman"/>
          <w:b w:val="0"/>
          <w:sz w:val="24"/>
          <w:szCs w:val="24"/>
        </w:rPr>
        <w:t>下载完成后双击运行安装程序</w:t>
      </w:r>
      <w:bookmarkEnd w:id="28"/>
    </w:p>
    <w:p w14:paraId="0954BE8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弹出安装向导后，选择类型的时候，选 </w:t>
      </w:r>
      <w:r>
        <w:rPr>
          <w:rFonts w:eastAsia="宋体" w:cs="Times New Roman"/>
          <w:b w:val="0"/>
          <w:sz w:val="24"/>
          <w:szCs w:val="24"/>
        </w:rPr>
        <w:t>Custom</w:t>
      </w:r>
      <w:r>
        <w:rPr>
          <w:rFonts w:ascii="Times New Roman" w:hAnsi="Times New Roman" w:cs="Times New Roman"/>
          <w:b w:val="0"/>
          <w:sz w:val="24"/>
          <w:szCs w:val="24"/>
        </w:rPr>
        <w:t>，只安装数据库服务器</w:t>
      </w:r>
    </w:p>
    <w:p w14:paraId="3D1E791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一路点 </w:t>
      </w:r>
      <w:r>
        <w:rPr>
          <w:rFonts w:eastAsia="宋体" w:cs="Times New Roman"/>
          <w:b w:val="0"/>
          <w:sz w:val="24"/>
          <w:szCs w:val="24"/>
        </w:rPr>
        <w:t>Execute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Next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，到设置密码那一步时，在 </w:t>
      </w:r>
      <w:r>
        <w:rPr>
          <w:rFonts w:eastAsia="宋体" w:cs="Times New Roman"/>
          <w:b w:val="0"/>
          <w:sz w:val="24"/>
          <w:szCs w:val="24"/>
        </w:rPr>
        <w:t xml:space="preserve">Enter root password </w:t>
      </w:r>
      <w:r>
        <w:rPr>
          <w:rFonts w:ascii="Times New Roman" w:hAnsi="Times New Roman" w:cs="Times New Roman"/>
          <w:b w:val="0"/>
          <w:sz w:val="24"/>
          <w:szCs w:val="24"/>
        </w:rPr>
        <w:t>框里输入你的密码</w:t>
      </w:r>
    </w:p>
    <w:p w14:paraId="538FF99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这个密码很重要，后面到处都要用，务必记下来</w:t>
      </w:r>
    </w:p>
    <w:p w14:paraId="37EEA26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继续点 </w:t>
      </w:r>
      <w:r>
        <w:rPr>
          <w:rFonts w:eastAsia="宋体" w:cs="Times New Roman"/>
          <w:b w:val="0"/>
          <w:sz w:val="24"/>
          <w:szCs w:val="24"/>
        </w:rPr>
        <w:t>Next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Execute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Finish</w:t>
      </w:r>
      <w:r>
        <w:rPr>
          <w:rFonts w:ascii="Times New Roman" w:hAnsi="Times New Roman" w:cs="Times New Roman"/>
          <w:b w:val="0"/>
          <w:sz w:val="24"/>
          <w:szCs w:val="24"/>
        </w:rPr>
        <w:t>，直到安装完成</w:t>
      </w:r>
    </w:p>
    <w:p w14:paraId="48893E6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📦 温馨提示：</w:t>
      </w:r>
      <w:r>
        <w:rPr>
          <w:rFonts w:eastAsia="宋体" w:cs="Times New Roman"/>
          <w:b w:val="0"/>
          <w:sz w:val="24"/>
          <w:szCs w:val="24"/>
        </w:rPr>
        <w:t xml:space="preserve">root </w:t>
      </w:r>
      <w:r>
        <w:rPr>
          <w:rFonts w:ascii="Times New Roman" w:hAnsi="Times New Roman" w:cs="Times New Roman"/>
          <w:b w:val="0"/>
          <w:sz w:val="24"/>
          <w:szCs w:val="24"/>
        </w:rPr>
        <w:t>是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的超级管理员账号，权限和你电脑的管理员账号类似。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密码就是你刚才设置的那个密码，别搞丢了。</w:t>
      </w:r>
    </w:p>
    <w:p w14:paraId="08E9319E">
      <w:pPr>
        <w:pStyle w:val="5"/>
        <w:numPr>
          <w:ilvl w:val="0"/>
          <w:numId w:val="15"/>
        </w:numPr>
        <w:ind w:left="0" w:firstLine="0"/>
        <w:rPr>
          <w:b w:val="0"/>
        </w:rPr>
      </w:pPr>
      <w:bookmarkStart w:id="29" w:name="_Toc23580"/>
      <w:r>
        <w:t>Mac安装：推荐用Homebrew一键安装</w:t>
      </w:r>
      <w:bookmarkEnd w:id="29"/>
    </w:p>
    <w:p w14:paraId="208EDDF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>用户就幸福多了，一行命令搞定。</w:t>
      </w:r>
    </w:p>
    <w:p w14:paraId="056E953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打开终端（按 </w:t>
      </w:r>
      <w:r>
        <w:rPr>
          <w:rFonts w:eastAsia="宋体" w:cs="Times New Roman"/>
          <w:b w:val="0"/>
          <w:sz w:val="24"/>
          <w:szCs w:val="24"/>
        </w:rPr>
        <w:t xml:space="preserve">Command +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空格，输入 </w:t>
      </w:r>
      <w:r>
        <w:rPr>
          <w:rFonts w:eastAsia="宋体" w:cs="Times New Roman"/>
          <w:b w:val="0"/>
          <w:sz w:val="24"/>
          <w:szCs w:val="24"/>
        </w:rPr>
        <w:t>Terminal</w:t>
      </w:r>
      <w:r>
        <w:rPr>
          <w:rFonts w:ascii="Times New Roman" w:hAnsi="Times New Roman" w:cs="Times New Roman"/>
          <w:b w:val="0"/>
          <w:sz w:val="24"/>
          <w:szCs w:val="24"/>
        </w:rPr>
        <w:t>，回车）</w:t>
      </w:r>
    </w:p>
    <w:p w14:paraId="6E36CD9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输入下面这条命令，回车：</w:t>
      </w:r>
    </w:p>
    <w:p w14:paraId="12E62FE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brew install mysql</w:t>
      </w:r>
    </w:p>
    <w:p w14:paraId="3E571C3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等它跑完，然后启动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服务：</w:t>
      </w:r>
    </w:p>
    <w:p w14:paraId="7C0CECF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brew services start mysql</w:t>
      </w:r>
    </w:p>
    <w:p w14:paraId="432F9ED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给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账号设密码：</w:t>
      </w:r>
    </w:p>
    <w:p w14:paraId="07896A3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mysql_secure_installation</w:t>
      </w:r>
    </w:p>
    <w:p w14:paraId="6BCB47A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按提示操作，第一步会问你设密码的级别，选 </w:t>
      </w:r>
      <w:r>
        <w:rPr>
          <w:rFonts w:eastAsia="宋体" w:cs="Times New Roman"/>
          <w:b w:val="0"/>
          <w:sz w:val="24"/>
          <w:szCs w:val="24"/>
        </w:rPr>
        <w:t>0</w:t>
      </w:r>
      <w:r>
        <w:rPr>
          <w:rFonts w:ascii="Times New Roman" w:hAnsi="Times New Roman" w:cs="Times New Roman"/>
          <w:b w:val="0"/>
          <w:sz w:val="24"/>
          <w:szCs w:val="24"/>
        </w:rPr>
        <w:t>（只设普通密码）</w:t>
      </w:r>
    </w:p>
    <w:p w14:paraId="64B5E69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输入你的密码，回车，再输一遍确认</w:t>
      </w:r>
    </w:p>
    <w:p w14:paraId="3D6530E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后面几个选项全部输入 </w:t>
      </w:r>
      <w:r>
        <w:rPr>
          <w:rFonts w:eastAsia="宋体" w:cs="Times New Roman"/>
          <w:b w:val="0"/>
          <w:sz w:val="24"/>
          <w:szCs w:val="24"/>
        </w:rPr>
        <w:t xml:space="preserve">y </w:t>
      </w:r>
      <w:r>
        <w:rPr>
          <w:rFonts w:ascii="Times New Roman" w:hAnsi="Times New Roman" w:cs="Times New Roman"/>
          <w:b w:val="0"/>
          <w:sz w:val="24"/>
          <w:szCs w:val="24"/>
        </w:rPr>
        <w:t>回车，一路确认过去就行</w:t>
      </w:r>
    </w:p>
    <w:p w14:paraId="03BDAEC8">
      <w:pPr>
        <w:pStyle w:val="5"/>
        <w:numPr>
          <w:ilvl w:val="0"/>
          <w:numId w:val="15"/>
        </w:numPr>
        <w:ind w:left="0" w:firstLine="0"/>
        <w:rPr>
          <w:b w:val="0"/>
        </w:rPr>
      </w:pPr>
      <w:bookmarkStart w:id="30" w:name="_Toc27395"/>
      <w:r>
        <w:t>设置root密码，记住这个密码后面要用</w:t>
      </w:r>
      <w:bookmarkEnd w:id="30"/>
    </w:p>
    <w:p w14:paraId="3C926DF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不管你是</w:t>
      </w: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>还是</w:t>
      </w: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>，刚才设的密码一定要牢牢记住。建议你打开一个备忘录</w:t>
      </w:r>
      <w:r>
        <w:rPr>
          <w:rFonts w:eastAsia="宋体" w:cs="Times New Roman"/>
          <w:b w:val="0"/>
          <w:sz w:val="24"/>
          <w:szCs w:val="24"/>
        </w:rPr>
        <w:t>App</w:t>
      </w:r>
      <w:r>
        <w:rPr>
          <w:rFonts w:ascii="Times New Roman" w:hAnsi="Times New Roman" w:cs="Times New Roman"/>
          <w:b w:val="0"/>
          <w:sz w:val="24"/>
          <w:szCs w:val="24"/>
        </w:rPr>
        <w:t>，记下来：</w:t>
      </w:r>
    </w:p>
    <w:p w14:paraId="0C48578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用户名：</w:t>
      </w:r>
      <w:r>
        <w:rPr>
          <w:rFonts w:eastAsia="宋体" w:cs="Times New Roman"/>
          <w:b w:val="0"/>
          <w:sz w:val="24"/>
          <w:szCs w:val="24"/>
        </w:rPr>
        <w:t>root</w:t>
      </w:r>
    </w:p>
    <w:p w14:paraId="6BF738C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密码：你刚才设的那个</w:t>
      </w:r>
    </w:p>
    <w:p w14:paraId="7DED66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后面配置项目连接数据库的时候，这个密码会派上大用场。</w:t>
      </w:r>
    </w:p>
    <w:p w14:paraId="5791B1DD">
      <w:pPr>
        <w:pStyle w:val="4"/>
        <w:numPr>
          <w:ilvl w:val="0"/>
          <w:numId w:val="14"/>
        </w:numPr>
        <w:ind w:left="0" w:firstLine="0"/>
        <w:rPr>
          <w:b w:val="0"/>
        </w:rPr>
      </w:pPr>
      <w:bookmarkStart w:id="31" w:name="_Toc20294"/>
      <w:r>
        <w:t>安装数据库可视化工具</w:t>
      </w:r>
      <w:bookmarkEnd w:id="31"/>
    </w:p>
    <w:p w14:paraId="0D790D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装好了，但它本身没有图形界面，操作起来不太方便。所以我们要装一个可视化工具，点点按钮就能管理数据库。</w:t>
      </w:r>
    </w:p>
    <w:p w14:paraId="576A3C7F">
      <w:pPr>
        <w:pStyle w:val="5"/>
        <w:numPr>
          <w:ilvl w:val="0"/>
          <w:numId w:val="16"/>
        </w:numPr>
        <w:ind w:left="0" w:firstLine="0"/>
        <w:rPr>
          <w:b w:val="0"/>
        </w:rPr>
      </w:pPr>
      <w:bookmarkStart w:id="32" w:name="_Toc23689"/>
      <w:r>
        <w:t>Windows / Mac 推荐 Navicat</w:t>
      </w:r>
      <w:bookmarkEnd w:id="32"/>
    </w:p>
    <w:p w14:paraId="32FD2A5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进入下载页面 </w:t>
      </w:r>
      <w:r>
        <w:rPr>
          <w:rFonts w:eastAsia="宋体" w:cs="Times New Roman"/>
          <w:b w:val="0"/>
          <w:sz w:val="24"/>
          <w:szCs w:val="24"/>
        </w:rPr>
        <w:t>https://www.navicat.com/en/download/navicat-premium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，按你的系统下载 </w:t>
      </w:r>
      <w:r>
        <w:rPr>
          <w:rFonts w:eastAsia="宋体" w:cs="Times New Roman"/>
          <w:b w:val="0"/>
          <w:sz w:val="24"/>
          <w:szCs w:val="24"/>
        </w:rPr>
        <w:t xml:space="preserve">Windows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或 </w:t>
      </w:r>
      <w:r>
        <w:rPr>
          <w:rFonts w:eastAsia="宋体" w:cs="Times New Roman"/>
          <w:b w:val="0"/>
          <w:sz w:val="24"/>
          <w:szCs w:val="24"/>
        </w:rPr>
        <w:t xml:space="preserve">macOS </w:t>
      </w:r>
      <w:r>
        <w:rPr>
          <w:rFonts w:ascii="Times New Roman" w:hAnsi="Times New Roman" w:cs="Times New Roman"/>
          <w:b w:val="0"/>
          <w:sz w:val="24"/>
          <w:szCs w:val="24"/>
        </w:rPr>
        <w:t>版本，双击安装</w:t>
      </w:r>
    </w:p>
    <w:p w14:paraId="268DBA3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下载后按提示完成安装。</w:t>
      </w:r>
    </w:p>
    <w:p w14:paraId="793C0435">
      <w:pPr>
        <w:pStyle w:val="5"/>
        <w:numPr>
          <w:ilvl w:val="0"/>
          <w:numId w:val="16"/>
        </w:numPr>
        <w:ind w:left="0" w:firstLine="0"/>
        <w:rPr>
          <w:b w:val="0"/>
        </w:rPr>
      </w:pPr>
      <w:bookmarkStart w:id="33" w:name="_Toc32714"/>
      <w:r>
        <w:t>打开 Navicat 并准备新建连接</w:t>
      </w:r>
      <w:bookmarkEnd w:id="33"/>
    </w:p>
    <w:p w14:paraId="27A71D8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安装完成后打开 </w:t>
      </w:r>
      <w:r>
        <w:rPr>
          <w:rFonts w:eastAsia="宋体" w:cs="Times New Roman"/>
          <w:b w:val="0"/>
          <w:sz w:val="24"/>
          <w:szCs w:val="24"/>
        </w:rPr>
        <w:t>Navicat</w:t>
      </w:r>
      <w:r>
        <w:rPr>
          <w:rFonts w:ascii="Times New Roman" w:hAnsi="Times New Roman" w:cs="Times New Roman"/>
          <w:b w:val="0"/>
          <w:sz w:val="24"/>
          <w:szCs w:val="24"/>
        </w:rPr>
        <w:t>，第一次启动按提示完成试用或登录</w:t>
      </w:r>
    </w:p>
    <w:p w14:paraId="09AD28E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主界面看起来有点复杂，别慌，我们只用连接、查询、新建数据库这几项功能</w:t>
      </w:r>
    </w:p>
    <w:p w14:paraId="10F9252E">
      <w:pPr>
        <w:pStyle w:val="5"/>
        <w:numPr>
          <w:ilvl w:val="0"/>
          <w:numId w:val="16"/>
        </w:numPr>
        <w:ind w:left="0" w:firstLine="0"/>
        <w:rPr>
          <w:b w:val="0"/>
        </w:rPr>
      </w:pPr>
      <w:bookmarkStart w:id="34" w:name="_Toc2392"/>
      <w:r>
        <w:t>用 Navicat 连接到本地 MySQL</w:t>
      </w:r>
      <w:bookmarkEnd w:id="34"/>
    </w:p>
    <w:p w14:paraId="532BBEB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操作步骤如下：</w:t>
      </w:r>
    </w:p>
    <w:p w14:paraId="69A856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</w:t>
      </w:r>
      <w:r>
        <w:rPr>
          <w:rFonts w:eastAsia="宋体" w:cs="Times New Roman"/>
          <w:b w:val="0"/>
          <w:sz w:val="24"/>
          <w:szCs w:val="24"/>
        </w:rPr>
        <w:t>Navicat</w:t>
      </w:r>
    </w:p>
    <w:p w14:paraId="71B93A3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点击主界面左上角的 </w:t>
      </w:r>
      <w:r>
        <w:rPr>
          <w:rFonts w:eastAsia="宋体" w:cs="Times New Roman"/>
          <w:b w:val="0"/>
          <w:sz w:val="24"/>
          <w:szCs w:val="24"/>
        </w:rPr>
        <w:t>Connection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，选择 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，新建一个连接</w:t>
      </w:r>
    </w:p>
    <w:p w14:paraId="6095C78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在弹出的连接窗口里填写：</w:t>
      </w:r>
    </w:p>
    <w:p w14:paraId="724B01F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Connection Name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：随便起个名字，比如 </w:t>
      </w:r>
      <w:r>
        <w:rPr>
          <w:rFonts w:eastAsia="宋体" w:cs="Times New Roman"/>
          <w:b w:val="0"/>
          <w:sz w:val="24"/>
          <w:szCs w:val="24"/>
        </w:rPr>
        <w:t>local</w:t>
      </w:r>
    </w:p>
    <w:p w14:paraId="015558F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Hostname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  <w:r>
        <w:rPr>
          <w:rFonts w:eastAsia="宋体" w:cs="Times New Roman"/>
          <w:b w:val="0"/>
          <w:sz w:val="24"/>
          <w:szCs w:val="24"/>
        </w:rPr>
        <w:t>localhost</w:t>
      </w:r>
      <w:r>
        <w:rPr>
          <w:rFonts w:ascii="Times New Roman" w:hAnsi="Times New Roman" w:cs="Times New Roman"/>
          <w:b w:val="0"/>
          <w:sz w:val="24"/>
          <w:szCs w:val="24"/>
        </w:rPr>
        <w:t>（表示连你自己电脑上的数据库）</w:t>
      </w:r>
    </w:p>
    <w:p w14:paraId="5E434E0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Port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  <w:r>
        <w:rPr>
          <w:rFonts w:eastAsia="宋体" w:cs="Times New Roman"/>
          <w:b w:val="0"/>
          <w:sz w:val="24"/>
          <w:szCs w:val="24"/>
        </w:rPr>
        <w:t>3306</w:t>
      </w:r>
      <w:r>
        <w:rPr>
          <w:rFonts w:ascii="Times New Roman" w:hAnsi="Times New Roman" w:cs="Times New Roman"/>
          <w:b w:val="0"/>
          <w:sz w:val="24"/>
          <w:szCs w:val="24"/>
        </w:rPr>
        <w:t>（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默认端口）</w:t>
      </w:r>
    </w:p>
    <w:p w14:paraId="537997C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Username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  <w:r>
        <w:rPr>
          <w:rFonts w:eastAsia="宋体" w:cs="Times New Roman"/>
          <w:b w:val="0"/>
          <w:sz w:val="24"/>
          <w:szCs w:val="24"/>
        </w:rPr>
        <w:t>root</w:t>
      </w:r>
    </w:p>
    <w:p w14:paraId="48ECE2B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Password</w:t>
      </w:r>
      <w:r>
        <w:rPr>
          <w:rFonts w:ascii="Times New Roman" w:hAnsi="Times New Roman" w:cs="Times New Roman"/>
          <w:b w:val="0"/>
          <w:sz w:val="24"/>
          <w:szCs w:val="24"/>
        </w:rPr>
        <w:t>：输入你刚才设的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密码</w:t>
      </w:r>
    </w:p>
    <w:p w14:paraId="51ACB94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点 </w:t>
      </w:r>
      <w:r>
        <w:rPr>
          <w:rFonts w:eastAsia="宋体" w:cs="Times New Roman"/>
          <w:b w:val="0"/>
          <w:sz w:val="24"/>
          <w:szCs w:val="24"/>
        </w:rPr>
        <w:t xml:space="preserve">Test Connection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测试一下，弹出 </w:t>
      </w:r>
      <w:r>
        <w:rPr>
          <w:rFonts w:eastAsia="宋体" w:cs="Times New Roman"/>
          <w:b w:val="0"/>
          <w:sz w:val="24"/>
          <w:szCs w:val="24"/>
        </w:rPr>
        <w:t xml:space="preserve">Connection Successful </w:t>
      </w:r>
      <w:r>
        <w:rPr>
          <w:rFonts w:ascii="Times New Roman" w:hAnsi="Times New Roman" w:cs="Times New Roman"/>
          <w:b w:val="0"/>
          <w:sz w:val="24"/>
          <w:szCs w:val="24"/>
        </w:rPr>
        <w:t>就表示连接成功</w:t>
      </w:r>
    </w:p>
    <w:p w14:paraId="5812819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点 </w:t>
      </w:r>
      <w:r>
        <w:rPr>
          <w:rFonts w:eastAsia="宋体" w:cs="Times New Roman"/>
          <w:b w:val="0"/>
          <w:sz w:val="24"/>
          <w:szCs w:val="24"/>
        </w:rPr>
        <w:t xml:space="preserve">OK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保存，然后双击左侧连接名进入本地 </w:t>
      </w:r>
      <w:r>
        <w:rPr>
          <w:rFonts w:eastAsia="宋体" w:cs="Times New Roman"/>
          <w:b w:val="0"/>
          <w:sz w:val="24"/>
          <w:szCs w:val="24"/>
        </w:rPr>
        <w:t>MySQL</w:t>
      </w:r>
    </w:p>
    <w:p w14:paraId="0CFCB61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连上之后，界面会显示你的数据库列表。这时候可能只有一个系统数据库，没关系，我们自己来创建新的。</w:t>
      </w:r>
    </w:p>
    <w:p w14:paraId="2BB77F39">
      <w:pPr>
        <w:pStyle w:val="4"/>
        <w:numPr>
          <w:ilvl w:val="0"/>
          <w:numId w:val="14"/>
        </w:numPr>
        <w:ind w:left="0" w:firstLine="0"/>
        <w:rPr>
          <w:b w:val="0"/>
        </w:rPr>
      </w:pPr>
      <w:bookmarkStart w:id="35" w:name="_Toc21867"/>
      <w:r>
        <w:t>创建数据库和表</w:t>
      </w:r>
      <w:bookmarkEnd w:id="35"/>
    </w:p>
    <w:p w14:paraId="321FFA18">
      <w:pPr>
        <w:pStyle w:val="5"/>
        <w:numPr>
          <w:ilvl w:val="0"/>
          <w:numId w:val="17"/>
        </w:numPr>
        <w:ind w:left="0" w:firstLine="0"/>
        <w:rPr>
          <w:b w:val="0"/>
        </w:rPr>
      </w:pPr>
      <w:bookmarkStart w:id="36" w:name="_Toc12011"/>
      <w:r>
        <w:t>创建名为pet_db的数据库</w:t>
      </w:r>
      <w:bookmarkEnd w:id="36"/>
    </w:p>
    <w:p w14:paraId="63A0B5C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有两种方式可以创建数据库。第一种是在可视化工具里点按钮。</w:t>
      </w:r>
    </w:p>
    <w:p w14:paraId="6D44444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用</w:t>
      </w:r>
      <w:r>
        <w:rPr>
          <w:rFonts w:eastAsia="宋体" w:cs="Times New Roman"/>
          <w:b w:val="0"/>
          <w:sz w:val="24"/>
          <w:szCs w:val="24"/>
        </w:rPr>
        <w:t>Navicat</w:t>
      </w:r>
      <w:r>
        <w:rPr>
          <w:rFonts w:ascii="Times New Roman" w:hAnsi="Times New Roman" w:cs="Times New Roman"/>
          <w:b w:val="0"/>
          <w:sz w:val="24"/>
          <w:szCs w:val="24"/>
        </w:rPr>
        <w:t>创建：</w:t>
      </w:r>
    </w:p>
    <w:p w14:paraId="29D53A3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连接成功后，在左侧连接列表里找到你的 </w:t>
      </w:r>
      <w:r>
        <w:rPr>
          <w:rFonts w:eastAsia="宋体" w:cs="Times New Roman"/>
          <w:b w:val="0"/>
          <w:sz w:val="24"/>
          <w:szCs w:val="24"/>
        </w:rPr>
        <w:t xml:space="preserve">MySQL </w:t>
      </w:r>
      <w:r>
        <w:rPr>
          <w:rFonts w:ascii="Times New Roman" w:hAnsi="Times New Roman" w:cs="Times New Roman"/>
          <w:b w:val="0"/>
          <w:sz w:val="24"/>
          <w:szCs w:val="24"/>
        </w:rPr>
        <w:t>连接</w:t>
      </w:r>
    </w:p>
    <w:p w14:paraId="752A034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右键这个连接，选择 </w:t>
      </w:r>
      <w:r>
        <w:rPr>
          <w:rFonts w:eastAsia="宋体" w:cs="Times New Roman"/>
          <w:b w:val="0"/>
          <w:sz w:val="24"/>
          <w:szCs w:val="24"/>
        </w:rPr>
        <w:t>New Database</w:t>
      </w:r>
    </w:p>
    <w:p w14:paraId="574EEBE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 xml:space="preserve">Database Name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填 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，字符集选择 </w:t>
      </w:r>
      <w:r>
        <w:rPr>
          <w:rFonts w:eastAsia="宋体" w:cs="Times New Roman"/>
          <w:b w:val="0"/>
          <w:sz w:val="24"/>
          <w:szCs w:val="24"/>
        </w:rPr>
        <w:t>utf8mb4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，排序规则选择 </w:t>
      </w:r>
      <w:r>
        <w:rPr>
          <w:rFonts w:eastAsia="宋体" w:cs="Times New Roman"/>
          <w:b w:val="0"/>
          <w:sz w:val="24"/>
          <w:szCs w:val="24"/>
        </w:rPr>
        <w:t>utf8mb4_unicode_ci</w:t>
      </w:r>
    </w:p>
    <w:p w14:paraId="7771BDE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点 </w:t>
      </w:r>
      <w:r>
        <w:rPr>
          <w:rFonts w:eastAsia="宋体" w:cs="Times New Roman"/>
          <w:b w:val="0"/>
          <w:sz w:val="24"/>
          <w:szCs w:val="24"/>
        </w:rPr>
        <w:t>OK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，刷新连接列表，看到 </w:t>
      </w:r>
      <w:r>
        <w:rPr>
          <w:rFonts w:eastAsia="宋体" w:cs="Times New Roman"/>
          <w:b w:val="0"/>
          <w:sz w:val="24"/>
          <w:szCs w:val="24"/>
        </w:rPr>
        <w:t xml:space="preserve">pet_db </w:t>
      </w:r>
      <w:r>
        <w:rPr>
          <w:rFonts w:ascii="Times New Roman" w:hAnsi="Times New Roman" w:cs="Times New Roman"/>
          <w:b w:val="0"/>
          <w:sz w:val="24"/>
          <w:szCs w:val="24"/>
        </w:rPr>
        <w:t>就表示创建成功</w:t>
      </w:r>
    </w:p>
    <w:p w14:paraId="60CEDF4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第二种方式更酷，用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帮我们生成</w:t>
      </w:r>
      <w:r>
        <w:rPr>
          <w:rFonts w:eastAsia="宋体" w:cs="Times New Roman"/>
          <w:b w:val="0"/>
          <w:sz w:val="24"/>
          <w:szCs w:val="24"/>
        </w:rPr>
        <w:t>SQL</w:t>
      </w:r>
      <w:r>
        <w:rPr>
          <w:rFonts w:ascii="Times New Roman" w:hAnsi="Times New Roman" w:cs="Times New Roman"/>
          <w:b w:val="0"/>
          <w:sz w:val="24"/>
          <w:szCs w:val="24"/>
        </w:rPr>
        <w:t>语句。打开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，在对话框里输入：</w:t>
      </w:r>
    </w:p>
    <w:p w14:paraId="4AA1CE4E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提示词：帮我写一条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的</w:t>
      </w:r>
      <w:r>
        <w:rPr>
          <w:rFonts w:eastAsia="宋体" w:cs="Times New Roman"/>
          <w:b w:val="0"/>
          <w:sz w:val="24"/>
          <w:szCs w:val="24"/>
          <w:highlight w:val="yellow"/>
        </w:rPr>
        <w:t>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语句，创建一个名为</w:t>
      </w:r>
      <w:r>
        <w:rPr>
          <w:rFonts w:eastAsia="宋体" w:cs="Times New Roman"/>
          <w:b w:val="0"/>
          <w:sz w:val="24"/>
          <w:szCs w:val="24"/>
          <w:highlight w:val="yellow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的数据库，字符集用</w:t>
      </w:r>
      <w:r>
        <w:rPr>
          <w:rFonts w:eastAsia="宋体" w:cs="Times New Roman"/>
          <w:b w:val="0"/>
          <w:sz w:val="24"/>
          <w:szCs w:val="24"/>
          <w:highlight w:val="yellow"/>
        </w:rPr>
        <w:t>utf8mb4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，排序规则用</w:t>
      </w:r>
      <w:r>
        <w:rPr>
          <w:rFonts w:eastAsia="宋体" w:cs="Times New Roman"/>
          <w:b w:val="0"/>
          <w:sz w:val="24"/>
          <w:szCs w:val="24"/>
          <w:highlight w:val="yellow"/>
        </w:rPr>
        <w:t>utf8mb4_unicode_ci</w:t>
      </w:r>
    </w:p>
    <w:p w14:paraId="144673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这句话的意思是：告诉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你要创建一个数据库，名字叫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r>
        <w:rPr>
          <w:rFonts w:eastAsia="宋体" w:cs="Times New Roman"/>
          <w:b w:val="0"/>
          <w:sz w:val="24"/>
          <w:szCs w:val="24"/>
        </w:rPr>
        <w:t>utf8mb4</w:t>
      </w:r>
      <w:r>
        <w:rPr>
          <w:rFonts w:ascii="Times New Roman" w:hAnsi="Times New Roman" w:cs="Times New Roman"/>
          <w:b w:val="0"/>
          <w:sz w:val="24"/>
          <w:szCs w:val="24"/>
        </w:rPr>
        <w:t>是一种字符集，能支持中文和表情符号（狗狗项目里可能会用到</w:t>
      </w:r>
      <w:r>
        <w:rPr>
          <w:rFonts w:eastAsia="宋体" w:cs="Times New Roman"/>
          <w:b w:val="0"/>
          <w:sz w:val="24"/>
          <w:szCs w:val="24"/>
        </w:rPr>
        <w:t>emoji</w:t>
      </w:r>
      <w:r>
        <w:rPr>
          <w:rFonts w:ascii="Times New Roman" w:hAnsi="Times New Roman" w:cs="Times New Roman"/>
          <w:b w:val="0"/>
          <w:sz w:val="24"/>
          <w:szCs w:val="24"/>
        </w:rPr>
        <w:t>）。</w:t>
      </w:r>
    </w:p>
    <w:p w14:paraId="6B6827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会返回类似这样的</w:t>
      </w:r>
      <w:r>
        <w:rPr>
          <w:rFonts w:eastAsia="宋体" w:cs="Times New Roman"/>
          <w:b w:val="0"/>
          <w:sz w:val="24"/>
          <w:szCs w:val="24"/>
        </w:rPr>
        <w:t>SQL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</w:p>
    <w:p w14:paraId="21CCC18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CREATE DATABASE pet_db CHARACTER SET utf8mb4 COLLATE utf8mb4_unicode_ci;</w:t>
      </w:r>
    </w:p>
    <w:p w14:paraId="28B2E999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在 </w:t>
      </w:r>
      <w:r>
        <w:rPr>
          <w:rFonts w:eastAsia="宋体" w:cs="Times New Roman"/>
          <w:b w:val="0"/>
          <w:sz w:val="24"/>
          <w:szCs w:val="24"/>
        </w:rPr>
        <w:t xml:space="preserve">Navicat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里选中你的 </w:t>
      </w:r>
      <w:r>
        <w:rPr>
          <w:rFonts w:eastAsia="宋体" w:cs="Times New Roman"/>
          <w:b w:val="0"/>
          <w:sz w:val="24"/>
          <w:szCs w:val="24"/>
        </w:rPr>
        <w:t xml:space="preserve">MySQL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连接，点击 </w:t>
      </w:r>
      <w:r>
        <w:rPr>
          <w:rFonts w:eastAsia="宋体" w:cs="Times New Roman"/>
          <w:b w:val="0"/>
          <w:sz w:val="24"/>
          <w:szCs w:val="24"/>
        </w:rPr>
        <w:t>New Query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，把这句 </w:t>
      </w:r>
      <w:r>
        <w:rPr>
          <w:rFonts w:eastAsia="宋体" w:cs="Times New Roman"/>
          <w:b w:val="0"/>
          <w:sz w:val="24"/>
          <w:szCs w:val="24"/>
        </w:rPr>
        <w:t xml:space="preserve">SQL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贴进去，点 </w:t>
      </w:r>
      <w:r>
        <w:rPr>
          <w:rFonts w:eastAsia="宋体" w:cs="Times New Roman"/>
          <w:b w:val="0"/>
          <w:sz w:val="24"/>
          <w:szCs w:val="24"/>
        </w:rPr>
        <w:t xml:space="preserve">Run </w:t>
      </w:r>
      <w:r>
        <w:rPr>
          <w:rFonts w:ascii="Times New Roman" w:hAnsi="Times New Roman" w:cs="Times New Roman"/>
          <w:b w:val="0"/>
          <w:sz w:val="24"/>
          <w:szCs w:val="24"/>
        </w:rPr>
        <w:t>执行，数据库就建好了。</w:t>
      </w:r>
    </w:p>
    <w:p w14:paraId="7C6E76B8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227070"/>
            <wp:effectExtent l="0" t="0" r="6350" b="3810"/>
            <wp:docPr id="1" name="图片 1" descr="Trae.exe_20260523_194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e.exe_20260523_1943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DCB90C8">
      <w:pPr>
        <w:spacing w:before="0" w:after="80" w:line="324" w:lineRule="auto"/>
        <w:rPr>
          <w:b w:val="0"/>
          <w:sz w:val="21"/>
          <w:lang w:eastAsia="zh-CN"/>
        </w:rPr>
      </w:pPr>
      <w:r>
        <w:drawing>
          <wp:inline distT="0" distB="0" distL="0" distR="0">
            <wp:extent cx="5998210" cy="3227070"/>
            <wp:effectExtent l="0" t="0" r="6350" b="3810"/>
            <wp:docPr id="2" name="图片 2" descr="Trae.exe_20260523_194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rae.exe_20260523_1945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8C5CC76">
      <w:pPr>
        <w:spacing w:before="0" w:after="80" w:line="324" w:lineRule="auto"/>
        <w:rPr>
          <w:b w:val="0"/>
          <w:sz w:val="21"/>
          <w:lang w:eastAsia="zh-CN"/>
        </w:rPr>
      </w:pPr>
      <w:r>
        <w:drawing>
          <wp:inline distT="0" distB="0" distL="0" distR="0">
            <wp:extent cx="5998210" cy="3227070"/>
            <wp:effectExtent l="0" t="0" r="6350" b="3810"/>
            <wp:docPr id="3" name="图片 3" descr="Trae.exe_20260523_194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ae.exe_20260523_1946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43BFB67">
      <w:pPr>
        <w:spacing w:before="0" w:after="80" w:line="324" w:lineRule="auto"/>
        <w:rPr>
          <w:b w:val="0"/>
          <w:sz w:val="21"/>
          <w:lang w:eastAsia="zh-CN"/>
        </w:rPr>
      </w:pPr>
      <w:r>
        <w:drawing>
          <wp:inline distT="0" distB="0" distL="0" distR="0">
            <wp:extent cx="5997575" cy="3227070"/>
            <wp:effectExtent l="0" t="0" r="6985" b="3810"/>
            <wp:docPr id="4" name="图片 4" descr="Trae.exe_20260523_194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rae.exe_20260523_1949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60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17249A7">
      <w:pPr>
        <w:spacing w:before="0" w:after="80" w:line="324" w:lineRule="auto"/>
      </w:pPr>
      <w:r>
        <w:drawing>
          <wp:inline distT="0" distB="0" distL="0" distR="0">
            <wp:extent cx="6003925" cy="4465955"/>
            <wp:effectExtent l="0" t="0" r="635" b="14605"/>
            <wp:docPr id="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080" cy="44658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AADA923">
      <w:pPr>
        <w:spacing w:before="0" w:after="80" w:line="324" w:lineRule="auto"/>
        <w:rPr>
          <w:rFonts w:eastAsia="微软雅黑"/>
          <w:lang w:eastAsia="zh-CN"/>
        </w:rPr>
      </w:pPr>
      <w:r>
        <w:drawing>
          <wp:inline distT="0" distB="0" distL="0" distR="0">
            <wp:extent cx="6007735" cy="4455795"/>
            <wp:effectExtent l="0" t="0" r="12065" b="9525"/>
            <wp:docPr id="6" name="图片 6" descr="navicat.exe_20260523_195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navicat.exe_20260523_1954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680" cy="445572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E79FA1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点击刷新可以看见创建的数据库</w:t>
      </w:r>
    </w:p>
    <w:p w14:paraId="3C2DAF78">
      <w:pPr>
        <w:spacing w:before="0" w:after="80" w:line="324" w:lineRule="auto"/>
        <w:rPr>
          <w:lang w:val="en-US" w:eastAsia="zh-CN"/>
        </w:rPr>
      </w:pPr>
      <w:r>
        <w:drawing>
          <wp:inline distT="0" distB="0" distL="0" distR="0">
            <wp:extent cx="5621655" cy="4217670"/>
            <wp:effectExtent l="0" t="0" r="1905" b="3810"/>
            <wp:docPr id="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1760" cy="42177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D73A854">
      <w:pPr>
        <w:pStyle w:val="5"/>
        <w:numPr>
          <w:ilvl w:val="0"/>
          <w:numId w:val="17"/>
        </w:numPr>
        <w:ind w:left="0" w:firstLine="0"/>
        <w:rPr>
          <w:b w:val="0"/>
        </w:rPr>
      </w:pPr>
      <w:bookmarkStart w:id="37" w:name="_Toc16753"/>
      <w:r>
        <w:t>在Trae</w:t>
      </w:r>
      <w:r>
        <w:rPr>
          <w:rFonts w:hint="eastAsia"/>
          <w:lang w:val="en-US" w:eastAsia="zh-CN"/>
        </w:rPr>
        <w:t>Code</w:t>
      </w:r>
      <w:r>
        <w:t>中输入提示词让AI生成建表SQL</w:t>
      </w:r>
      <w:bookmarkEnd w:id="37"/>
    </w:p>
    <w:p w14:paraId="35362CF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数据库建好了，接下来要在里面建一张表，用来存狗狗的状态数据。</w:t>
      </w:r>
    </w:p>
    <w:p w14:paraId="5EFCC77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表的英文是</w:t>
      </w:r>
      <w:r>
        <w:rPr>
          <w:rFonts w:eastAsia="宋体" w:cs="Times New Roman"/>
          <w:b w:val="0"/>
          <w:sz w:val="24"/>
          <w:szCs w:val="24"/>
        </w:rPr>
        <w:t>table</w:t>
      </w:r>
      <w:r>
        <w:rPr>
          <w:rFonts w:ascii="Times New Roman" w:hAnsi="Times New Roman" w:cs="Times New Roman"/>
          <w:b w:val="0"/>
          <w:sz w:val="24"/>
          <w:szCs w:val="24"/>
        </w:rPr>
        <w:t>，你可以把它理解成</w:t>
      </w:r>
      <w:r>
        <w:rPr>
          <w:rFonts w:eastAsia="宋体" w:cs="Times New Roman"/>
          <w:b w:val="0"/>
          <w:sz w:val="24"/>
          <w:szCs w:val="24"/>
        </w:rPr>
        <w:t>Excel</w:t>
      </w:r>
      <w:r>
        <w:rPr>
          <w:rFonts w:ascii="Times New Roman" w:hAnsi="Times New Roman" w:cs="Times New Roman"/>
          <w:b w:val="0"/>
          <w:sz w:val="24"/>
          <w:szCs w:val="24"/>
        </w:rPr>
        <w:t>里的一个工作表。我们要建的这张表叫</w:t>
      </w:r>
      <w:r>
        <w:rPr>
          <w:rFonts w:eastAsia="宋体" w:cs="Times New Roman"/>
          <w:b w:val="0"/>
          <w:sz w:val="24"/>
          <w:szCs w:val="24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</w:rPr>
        <w:t>，用来记录：</w:t>
      </w:r>
    </w:p>
    <w:p w14:paraId="6FF0C5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饱食度（</w:t>
      </w:r>
      <w:r>
        <w:rPr>
          <w:rFonts w:eastAsia="宋体" w:cs="Times New Roman"/>
          <w:b w:val="0"/>
          <w:sz w:val="24"/>
          <w:szCs w:val="24"/>
        </w:rPr>
        <w:t>hunger</w:t>
      </w:r>
      <w:r>
        <w:rPr>
          <w:rFonts w:ascii="Times New Roman" w:hAnsi="Times New Roman" w:cs="Times New Roman"/>
          <w:b w:val="0"/>
          <w:sz w:val="24"/>
          <w:szCs w:val="24"/>
        </w:rPr>
        <w:t>）：狗狗饿不饿</w:t>
      </w:r>
    </w:p>
    <w:p w14:paraId="6103724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愉悦度（</w:t>
      </w:r>
      <w:r>
        <w:rPr>
          <w:rFonts w:eastAsia="宋体" w:cs="Times New Roman"/>
          <w:b w:val="0"/>
          <w:sz w:val="24"/>
          <w:szCs w:val="24"/>
        </w:rPr>
        <w:t>happiness</w:t>
      </w:r>
      <w:r>
        <w:rPr>
          <w:rFonts w:ascii="Times New Roman" w:hAnsi="Times New Roman" w:cs="Times New Roman"/>
          <w:b w:val="0"/>
          <w:sz w:val="24"/>
          <w:szCs w:val="24"/>
        </w:rPr>
        <w:t>）：狗狗开不开心</w:t>
      </w:r>
    </w:p>
    <w:p w14:paraId="1BAD95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亲密度（</w:t>
      </w:r>
      <w:r>
        <w:rPr>
          <w:rFonts w:eastAsia="宋体" w:cs="Times New Roman"/>
          <w:b w:val="0"/>
          <w:sz w:val="24"/>
          <w:szCs w:val="24"/>
        </w:rPr>
        <w:t>intimacy</w:t>
      </w:r>
      <w:r>
        <w:rPr>
          <w:rFonts w:ascii="Times New Roman" w:hAnsi="Times New Roman" w:cs="Times New Roman"/>
          <w:b w:val="0"/>
          <w:sz w:val="24"/>
          <w:szCs w:val="24"/>
        </w:rPr>
        <w:t>）：跟你的关系好不好</w:t>
      </w:r>
    </w:p>
    <w:p w14:paraId="4B978B6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对话框里输入：</w:t>
      </w:r>
    </w:p>
    <w:p w14:paraId="7E8F714D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提示词：帮我写一条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的建表</w:t>
      </w:r>
      <w:r>
        <w:rPr>
          <w:rFonts w:eastAsia="宋体" w:cs="Times New Roman"/>
          <w:b w:val="0"/>
          <w:sz w:val="24"/>
          <w:szCs w:val="24"/>
          <w:highlight w:val="yellow"/>
        </w:rPr>
        <w:t>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语句，在</w:t>
      </w:r>
      <w:r>
        <w:rPr>
          <w:rFonts w:eastAsia="宋体" w:cs="Times New Roman"/>
          <w:b w:val="0"/>
          <w:sz w:val="24"/>
          <w:szCs w:val="24"/>
          <w:highlight w:val="yellow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数据库里创建一张</w:t>
      </w:r>
      <w:r>
        <w:rPr>
          <w:rFonts w:eastAsia="宋体" w:cs="Times New Roman"/>
          <w:b w:val="0"/>
          <w:sz w:val="24"/>
          <w:szCs w:val="24"/>
          <w:highlight w:val="yellow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表。字段包括：</w:t>
      </w:r>
      <w:r>
        <w:rPr>
          <w:rFonts w:eastAsia="宋体" w:cs="Times New Roman"/>
          <w:b w:val="0"/>
          <w:sz w:val="24"/>
          <w:szCs w:val="24"/>
          <w:highlight w:val="yellow"/>
        </w:rPr>
        <w:t>id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（自增主键）、</w:t>
      </w:r>
      <w:r>
        <w:rPr>
          <w:rFonts w:eastAsia="宋体" w:cs="Times New Roman"/>
          <w:b w:val="0"/>
          <w:sz w:val="24"/>
          <w:szCs w:val="24"/>
          <w:highlight w:val="yellow"/>
        </w:rPr>
        <w:t>hunger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（饱食度，整数）、</w:t>
      </w:r>
      <w:r>
        <w:rPr>
          <w:rFonts w:eastAsia="宋体" w:cs="Times New Roman"/>
          <w:b w:val="0"/>
          <w:sz w:val="24"/>
          <w:szCs w:val="24"/>
          <w:highlight w:val="yellow"/>
        </w:rPr>
        <w:t>happiness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（愉悦度，整数）、</w:t>
      </w:r>
      <w:r>
        <w:rPr>
          <w:rFonts w:eastAsia="宋体" w:cs="Times New Roman"/>
          <w:b w:val="0"/>
          <w:sz w:val="24"/>
          <w:szCs w:val="24"/>
          <w:highlight w:val="yellow"/>
        </w:rPr>
        <w:t>intimacy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（亲密度，整数）、</w:t>
      </w:r>
      <w:r>
        <w:rPr>
          <w:rFonts w:eastAsia="宋体" w:cs="Times New Roman"/>
          <w:b w:val="0"/>
          <w:sz w:val="24"/>
          <w:szCs w:val="24"/>
          <w:highlight w:val="yellow"/>
        </w:rPr>
        <w:t>created_at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（创建时间）、</w:t>
      </w:r>
      <w:r>
        <w:rPr>
          <w:rFonts w:eastAsia="宋体" w:cs="Times New Roman"/>
          <w:b w:val="0"/>
          <w:sz w:val="24"/>
          <w:szCs w:val="24"/>
          <w:highlight w:val="yellow"/>
        </w:rPr>
        <w:t>updated_at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（更新时间）。默认值</w:t>
      </w:r>
      <w:r>
        <w:rPr>
          <w:rFonts w:eastAsia="宋体" w:cs="Times New Roman"/>
          <w:b w:val="0"/>
          <w:sz w:val="24"/>
          <w:szCs w:val="24"/>
          <w:highlight w:val="yellow"/>
        </w:rPr>
        <w:t>hunger=100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、</w:t>
      </w:r>
      <w:r>
        <w:rPr>
          <w:rFonts w:eastAsia="宋体" w:cs="Times New Roman"/>
          <w:b w:val="0"/>
          <w:sz w:val="24"/>
          <w:szCs w:val="24"/>
          <w:highlight w:val="yellow"/>
        </w:rPr>
        <w:t>happiness=100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、</w:t>
      </w:r>
      <w:r>
        <w:rPr>
          <w:rFonts w:eastAsia="宋体" w:cs="Times New Roman"/>
          <w:b w:val="0"/>
          <w:sz w:val="24"/>
          <w:szCs w:val="24"/>
          <w:highlight w:val="yellow"/>
        </w:rPr>
        <w:t>intimacy=0</w:t>
      </w:r>
    </w:p>
    <w:p w14:paraId="6AAE317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这段提示词拆解一下：</w:t>
      </w:r>
    </w:p>
    <w:p w14:paraId="50F961B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帮我写一条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的建表</w:t>
      </w:r>
      <w:r>
        <w:rPr>
          <w:rFonts w:eastAsia="宋体" w:cs="Times New Roman"/>
          <w:b w:val="0"/>
          <w:sz w:val="24"/>
          <w:szCs w:val="24"/>
        </w:rPr>
        <w:t>SQL</w:t>
      </w:r>
      <w:r>
        <w:rPr>
          <w:rFonts w:ascii="Times New Roman" w:hAnsi="Times New Roman" w:cs="Times New Roman"/>
          <w:b w:val="0"/>
          <w:sz w:val="24"/>
          <w:szCs w:val="24"/>
        </w:rPr>
        <w:t>语句 — 明确告诉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你要什么</w:t>
      </w:r>
    </w:p>
    <w:p w14:paraId="11715E8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>数据库里 — 指定在哪个数据库里建表</w:t>
      </w:r>
    </w:p>
    <w:p w14:paraId="080EC68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创建一张</w:t>
      </w:r>
      <w:r>
        <w:rPr>
          <w:rFonts w:eastAsia="宋体" w:cs="Times New Roman"/>
          <w:b w:val="0"/>
          <w:sz w:val="24"/>
          <w:szCs w:val="24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</w:rPr>
        <w:t>表 — 表的名字</w:t>
      </w:r>
    </w:p>
    <w:p w14:paraId="0A2CF9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字段包括：</w:t>
      </w:r>
      <w:r>
        <w:rPr>
          <w:rFonts w:eastAsia="宋体" w:cs="Times New Roman"/>
          <w:b w:val="0"/>
          <w:sz w:val="24"/>
          <w:szCs w:val="24"/>
        </w:rPr>
        <w:t>id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hunger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happiness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intimacy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created_at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 xml:space="preserve">updated_at — </w:t>
      </w:r>
      <w:r>
        <w:rPr>
          <w:rFonts w:ascii="Times New Roman" w:hAnsi="Times New Roman" w:cs="Times New Roman"/>
          <w:b w:val="0"/>
          <w:sz w:val="24"/>
          <w:szCs w:val="24"/>
        </w:rPr>
        <w:t>列出所有需要的字段</w:t>
      </w:r>
    </w:p>
    <w:p w14:paraId="023053F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自增主键 — </w:t>
      </w:r>
      <w:r>
        <w:rPr>
          <w:rFonts w:eastAsia="宋体" w:cs="Times New Roman"/>
          <w:b w:val="0"/>
          <w:sz w:val="24"/>
          <w:szCs w:val="24"/>
        </w:rPr>
        <w:t>id</w:t>
      </w:r>
      <w:r>
        <w:rPr>
          <w:rFonts w:ascii="Times New Roman" w:hAnsi="Times New Roman" w:cs="Times New Roman"/>
          <w:b w:val="0"/>
          <w:sz w:val="24"/>
          <w:szCs w:val="24"/>
        </w:rPr>
        <w:t>字段会自动递增，每条记录一个唯一编号</w:t>
      </w:r>
    </w:p>
    <w:p w14:paraId="673AC150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默认值</w:t>
      </w:r>
      <w:r>
        <w:rPr>
          <w:rFonts w:eastAsia="宋体" w:cs="Times New Roman"/>
          <w:b w:val="0"/>
          <w:sz w:val="24"/>
          <w:szCs w:val="24"/>
        </w:rPr>
        <w:t>hunger=100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happiness=100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 xml:space="preserve">intimacy=0 — </w:t>
      </w:r>
      <w:r>
        <w:rPr>
          <w:rFonts w:ascii="Times New Roman" w:hAnsi="Times New Roman" w:cs="Times New Roman"/>
          <w:b w:val="0"/>
          <w:sz w:val="24"/>
          <w:szCs w:val="24"/>
        </w:rPr>
        <w:t>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初始状态该是什么数值</w:t>
      </w:r>
    </w:p>
    <w:p w14:paraId="71A35E44">
      <w:pPr>
        <w:pStyle w:val="5"/>
        <w:numPr>
          <w:ilvl w:val="0"/>
          <w:numId w:val="17"/>
        </w:numPr>
        <w:ind w:left="0" w:firstLine="0"/>
        <w:rPr>
          <w:b w:val="0"/>
        </w:rPr>
      </w:pPr>
      <w:bookmarkStart w:id="38" w:name="_Toc25659"/>
      <w:r>
        <w:t>执行SQL创建pet_stats表，存储饱食度、愉悦度、亲密度</w:t>
      </w:r>
      <w:bookmarkEnd w:id="38"/>
    </w:p>
    <w:p w14:paraId="783A421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会返回一段</w:t>
      </w:r>
      <w:r>
        <w:rPr>
          <w:rFonts w:eastAsia="宋体" w:cs="Times New Roman"/>
          <w:b w:val="0"/>
          <w:sz w:val="24"/>
          <w:szCs w:val="24"/>
        </w:rPr>
        <w:t>SQL</w:t>
      </w:r>
      <w:r>
        <w:rPr>
          <w:rFonts w:ascii="Times New Roman" w:hAnsi="Times New Roman" w:cs="Times New Roman"/>
          <w:b w:val="0"/>
          <w:sz w:val="24"/>
          <w:szCs w:val="24"/>
        </w:rPr>
        <w:t>代码，大概长这样：</w:t>
      </w:r>
    </w:p>
    <w:p w14:paraId="5C3C97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USE pet_db;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CREATE TABLE pet_stats (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  id INT AUTO_INCREMENT PRIMARY KEY,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  hunger INT DEFAULT 100,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  happiness INT DEFAULT 100,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  intimacy INT DEFAULT 0,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  created_at TIMESTAMP DEFAULT CURRENT_TIMESTAMP,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  updated_at TIMESTAMP DEFAULT CURRENT_TIMESTAMP ON UPDATE CURRENT_TIMESTAMP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);</w:t>
      </w:r>
    </w:p>
    <w:p w14:paraId="435CEC7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在 </w:t>
      </w:r>
      <w:r>
        <w:rPr>
          <w:rFonts w:eastAsia="宋体" w:cs="Times New Roman"/>
          <w:b w:val="0"/>
          <w:sz w:val="24"/>
          <w:szCs w:val="24"/>
        </w:rPr>
        <w:t xml:space="preserve">Navicat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左侧双击 </w:t>
      </w:r>
      <w:r>
        <w:rPr>
          <w:rFonts w:eastAsia="宋体" w:cs="Times New Roman"/>
          <w:b w:val="0"/>
          <w:sz w:val="24"/>
          <w:szCs w:val="24"/>
        </w:rPr>
        <w:t xml:space="preserve">pet_db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数据库，点击 </w:t>
      </w:r>
      <w:r>
        <w:rPr>
          <w:rFonts w:eastAsia="宋体" w:cs="Times New Roman"/>
          <w:b w:val="0"/>
          <w:sz w:val="24"/>
          <w:szCs w:val="24"/>
        </w:rPr>
        <w:t xml:space="preserve">New Query </w:t>
      </w:r>
      <w:r>
        <w:rPr>
          <w:rFonts w:ascii="Times New Roman" w:hAnsi="Times New Roman" w:cs="Times New Roman"/>
          <w:b w:val="0"/>
          <w:sz w:val="24"/>
          <w:szCs w:val="24"/>
        </w:rPr>
        <w:t>打开查询窗口</w:t>
      </w:r>
    </w:p>
    <w:p w14:paraId="4A0E2D25">
      <w:pPr>
        <w:pStyle w:val="19"/>
        <w:widowControl/>
        <w:outlineLvl w:val="0"/>
        <w:rPr>
          <w:rFonts w:ascii="Times New Roman" w:hAnsi="Times New Roman" w:eastAsia="宋体" w:cs="Times New Roman"/>
          <w:sz w:val="24"/>
          <w:szCs w:val="24"/>
        </w:rPr>
      </w:pPr>
      <w:bookmarkStart w:id="39" w:name="_Toc1661"/>
      <w:r>
        <w:rPr>
          <w:rFonts w:ascii="Times New Roman" w:hAnsi="Times New Roman" w:cs="Times New Roman"/>
          <w:b w:val="0"/>
          <w:sz w:val="24"/>
          <w:szCs w:val="24"/>
        </w:rPr>
        <w:t>把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生成的</w:t>
      </w:r>
      <w:r>
        <w:rPr>
          <w:rFonts w:eastAsia="宋体" w:cs="Times New Roman"/>
          <w:b w:val="0"/>
          <w:sz w:val="24"/>
          <w:szCs w:val="24"/>
        </w:rPr>
        <w:t>SQL</w:t>
      </w:r>
      <w:r>
        <w:rPr>
          <w:rFonts w:ascii="Times New Roman" w:hAnsi="Times New Roman" w:cs="Times New Roman"/>
          <w:b w:val="0"/>
          <w:sz w:val="24"/>
          <w:szCs w:val="24"/>
        </w:rPr>
        <w:t>贴进去</w:t>
      </w:r>
      <w:bookmarkEnd w:id="39"/>
    </w:p>
    <w:p w14:paraId="2948CE3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点 </w:t>
      </w:r>
      <w:r>
        <w:rPr>
          <w:rFonts w:eastAsia="宋体" w:cs="Times New Roman"/>
          <w:b w:val="0"/>
          <w:sz w:val="24"/>
          <w:szCs w:val="24"/>
        </w:rPr>
        <w:t xml:space="preserve">Run </w:t>
      </w:r>
      <w:r>
        <w:rPr>
          <w:rFonts w:ascii="Times New Roman" w:hAnsi="Times New Roman" w:cs="Times New Roman"/>
          <w:b w:val="0"/>
          <w:sz w:val="24"/>
          <w:szCs w:val="24"/>
        </w:rPr>
        <w:t>执行</w:t>
      </w:r>
    </w:p>
    <w:p w14:paraId="0A78D0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下方 </w:t>
      </w:r>
      <w:r>
        <w:rPr>
          <w:rFonts w:eastAsia="宋体" w:cs="Times New Roman"/>
          <w:b w:val="0"/>
          <w:sz w:val="24"/>
          <w:szCs w:val="24"/>
        </w:rPr>
        <w:t xml:space="preserve">Message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或 </w:t>
      </w:r>
      <w:r>
        <w:rPr>
          <w:rFonts w:eastAsia="宋体" w:cs="Times New Roman"/>
          <w:b w:val="0"/>
          <w:sz w:val="24"/>
          <w:szCs w:val="24"/>
        </w:rPr>
        <w:t xml:space="preserve">Result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区域显示执行成功，没有红色报错信息就表示 </w:t>
      </w:r>
      <w:r>
        <w:rPr>
          <w:rFonts w:eastAsia="宋体" w:cs="Times New Roman"/>
          <w:b w:val="0"/>
          <w:sz w:val="24"/>
          <w:szCs w:val="24"/>
        </w:rPr>
        <w:t xml:space="preserve">OK </w:t>
      </w:r>
      <w:r>
        <w:rPr>
          <w:rFonts w:ascii="Times New Roman" w:hAnsi="Times New Roman" w:cs="Times New Roman"/>
          <w:b w:val="0"/>
          <w:sz w:val="24"/>
          <w:szCs w:val="24"/>
        </w:rPr>
        <w:t>了</w:t>
      </w:r>
    </w:p>
    <w:p w14:paraId="1D54BD2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你也可以在 </w:t>
      </w:r>
      <w:r>
        <w:rPr>
          <w:rFonts w:eastAsia="宋体" w:cs="Times New Roman"/>
          <w:b w:val="0"/>
          <w:sz w:val="24"/>
          <w:szCs w:val="24"/>
        </w:rPr>
        <w:t xml:space="preserve">Navicat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左侧展开 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，再展开 </w:t>
      </w:r>
      <w:r>
        <w:rPr>
          <w:rFonts w:eastAsia="宋体" w:cs="Times New Roman"/>
          <w:b w:val="0"/>
          <w:sz w:val="24"/>
          <w:szCs w:val="24"/>
        </w:rPr>
        <w:t>Tables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，里面应该能看到一张叫 </w:t>
      </w:r>
      <w:r>
        <w:rPr>
          <w:rFonts w:eastAsia="宋体" w:cs="Times New Roman"/>
          <w:b w:val="0"/>
          <w:sz w:val="24"/>
          <w:szCs w:val="24"/>
        </w:rPr>
        <w:t xml:space="preserve">pet_stats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的表。双击表或展开字段，能看到 </w:t>
      </w:r>
      <w:r>
        <w:rPr>
          <w:rFonts w:eastAsia="宋体" w:cs="Times New Roman"/>
          <w:b w:val="0"/>
          <w:sz w:val="24"/>
          <w:szCs w:val="24"/>
        </w:rPr>
        <w:t>id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hunger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>happiness</w:t>
      </w:r>
      <w:r>
        <w:rPr>
          <w:rFonts w:ascii="Times New Roman" w:hAnsi="Times New Roman" w:cs="Times New Roman"/>
          <w:b w:val="0"/>
          <w:sz w:val="24"/>
          <w:szCs w:val="24"/>
        </w:rPr>
        <w:t>、</w:t>
      </w:r>
      <w:r>
        <w:rPr>
          <w:rFonts w:eastAsia="宋体" w:cs="Times New Roman"/>
          <w:b w:val="0"/>
          <w:sz w:val="24"/>
          <w:szCs w:val="24"/>
        </w:rPr>
        <w:t xml:space="preserve">intimacy </w:t>
      </w:r>
      <w:r>
        <w:rPr>
          <w:rFonts w:ascii="Times New Roman" w:hAnsi="Times New Roman" w:cs="Times New Roman"/>
          <w:b w:val="0"/>
          <w:sz w:val="24"/>
          <w:szCs w:val="24"/>
        </w:rPr>
        <w:t>这些字段。</w:t>
      </w:r>
    </w:p>
    <w:p w14:paraId="7FBA54A6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到这里，数据库就配置完成了。你有了一个叫 </w:t>
      </w:r>
      <w:r>
        <w:rPr>
          <w:rFonts w:eastAsia="宋体" w:cs="Times New Roman"/>
          <w:b w:val="0"/>
          <w:sz w:val="24"/>
          <w:szCs w:val="24"/>
        </w:rPr>
        <w:t xml:space="preserve">pet_db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的数据库，里面有一张 </w:t>
      </w:r>
      <w:r>
        <w:rPr>
          <w:rFonts w:eastAsia="宋体" w:cs="Times New Roman"/>
          <w:b w:val="0"/>
          <w:sz w:val="24"/>
          <w:szCs w:val="24"/>
        </w:rPr>
        <w:t xml:space="preserve">pet_stats </w:t>
      </w:r>
      <w:r>
        <w:rPr>
          <w:rFonts w:ascii="Times New Roman" w:hAnsi="Times New Roman" w:cs="Times New Roman"/>
          <w:b w:val="0"/>
          <w:sz w:val="24"/>
          <w:szCs w:val="24"/>
        </w:rPr>
        <w:t>表，随时准备存储狗狗的实时状态。</w:t>
      </w:r>
    </w:p>
    <w:p w14:paraId="5883045F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227070"/>
            <wp:effectExtent l="0" t="0" r="6350" b="3810"/>
            <wp:docPr id="8" name="图片 8" descr="Trae.exe_20260523_200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rae.exe_20260523_2000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D16E37A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6007735" cy="4462145"/>
            <wp:effectExtent l="0" t="0" r="12065" b="3175"/>
            <wp:docPr id="9" name="图片 9" descr="navicat.exe_20260523_200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navicat.exe_20260523_2002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7680" cy="44622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A18DAFD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6007735" cy="4455795"/>
            <wp:effectExtent l="0" t="0" r="12065" b="9525"/>
            <wp:docPr id="10" name="图片 10" descr="navicat.exe_20260523_200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navicat.exe_20260523_2004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7680" cy="445572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137A52C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下一步，就是让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里的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来生成完整的项目代码，把这些数据库用起来。</w:t>
      </w:r>
    </w:p>
    <w:p w14:paraId="33312CE8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0A77F6D4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28DD0E29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40" w:name="_Toc29382"/>
      <w:r>
        <w:t>召唤AI开工：生成完整项目</w:t>
      </w:r>
      <w:bookmarkEnd w:id="40"/>
    </w:p>
    <w:p w14:paraId="0B05338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前面三章我们把工具都备齐了：</w:t>
      </w:r>
      <w:r>
        <w:rPr>
          <w:rFonts w:eastAsia="宋体" w:cs="Times New Roman"/>
          <w:b w:val="0"/>
          <w:sz w:val="24"/>
          <w:szCs w:val="24"/>
        </w:rPr>
        <w:t>Tra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eCode</w:t>
      </w:r>
      <w:r>
        <w:rPr>
          <w:rFonts w:ascii="Times New Roman" w:hAnsi="Times New Roman" w:cs="Times New Roman"/>
          <w:b w:val="0"/>
          <w:sz w:val="24"/>
          <w:szCs w:val="24"/>
        </w:rPr>
        <w:t>装好了、空项目文件夹建好了、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数据库也跑起来了。这一章是真正的高光时刻。我们要打开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模式，用一条精心设计的提示词，让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把整个狗狗养成项目的代码一次性生成出来。</w:t>
      </w:r>
    </w:p>
    <w:p w14:paraId="32661F6D">
      <w:pPr>
        <w:pStyle w:val="4"/>
        <w:numPr>
          <w:ilvl w:val="0"/>
          <w:numId w:val="18"/>
        </w:numPr>
        <w:ind w:left="0" w:firstLine="0"/>
        <w:rPr>
          <w:b w:val="0"/>
        </w:rPr>
      </w:pPr>
      <w:bookmarkStart w:id="41" w:name="_Toc7148"/>
      <w:r>
        <w:t>打开Agent模式</w:t>
      </w:r>
      <w:bookmarkEnd w:id="41"/>
    </w:p>
    <w:p w14:paraId="505E82D5">
      <w:pPr>
        <w:pStyle w:val="5"/>
        <w:numPr>
          <w:ilvl w:val="0"/>
          <w:numId w:val="19"/>
        </w:numPr>
        <w:ind w:left="0" w:firstLine="0"/>
        <w:rPr>
          <w:b w:val="0"/>
        </w:rPr>
      </w:pPr>
      <w:bookmarkStart w:id="42" w:name="_Toc24809"/>
      <w:r>
        <w:t>切换Agent模式的步骤</w:t>
      </w:r>
      <w:bookmarkEnd w:id="42"/>
    </w:p>
    <w:p w14:paraId="29749CA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有两种模式：</w:t>
      </w:r>
      <w:r>
        <w:rPr>
          <w:rFonts w:eastAsia="宋体" w:cs="Times New Roman"/>
          <w:b w:val="0"/>
          <w:sz w:val="24"/>
          <w:szCs w:val="24"/>
        </w:rPr>
        <w:t>Chat</w:t>
      </w:r>
      <w:r>
        <w:rPr>
          <w:rFonts w:ascii="Times New Roman" w:hAnsi="Times New Roman" w:cs="Times New Roman"/>
          <w:b w:val="0"/>
          <w:sz w:val="24"/>
          <w:szCs w:val="24"/>
        </w:rPr>
        <w:t>模式和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模式。</w:t>
      </w:r>
    </w:p>
    <w:p w14:paraId="3B17EF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Chat</w:t>
      </w:r>
      <w:r>
        <w:rPr>
          <w:rFonts w:ascii="Times New Roman" w:hAnsi="Times New Roman" w:cs="Times New Roman"/>
          <w:b w:val="0"/>
          <w:sz w:val="24"/>
          <w:szCs w:val="24"/>
        </w:rPr>
        <w:t>模式就像你跟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闲聊，问一句答一句，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不会动你项目里的文件。</w:t>
      </w:r>
    </w:p>
    <w:p w14:paraId="23B5202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模式是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的王牌功能。在这个模式下，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可以直接读取和修改你项目里的文件，还能自动创建新文件。我们要生成完整项目，必须用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模式。</w:t>
      </w:r>
    </w:p>
    <w:p w14:paraId="59D5E2C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切换步骤：</w:t>
      </w:r>
    </w:p>
    <w:p w14:paraId="11765AF1">
      <w:pPr>
        <w:pStyle w:val="19"/>
        <w:widowControl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</w:p>
    <w:p w14:paraId="0EAA40D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看窗口左下角，有一个 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图标的按钮</w:t>
      </w:r>
    </w:p>
    <w:p w14:paraId="0E72BE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点击它，切换到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</w:t>
      </w:r>
    </w:p>
    <w:p w14:paraId="3F75CA8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每次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修改文件前，都会先征求你的同意</w:t>
      </w:r>
    </w:p>
    <w:p w14:paraId="231C63F0">
      <w:pPr>
        <w:pStyle w:val="5"/>
        <w:numPr>
          <w:ilvl w:val="0"/>
          <w:numId w:val="19"/>
        </w:numPr>
        <w:ind w:left="0" w:firstLine="0"/>
        <w:rPr>
          <w:b w:val="0"/>
        </w:rPr>
      </w:pPr>
      <w:bookmarkStart w:id="43" w:name="_Toc29010"/>
      <w:r>
        <w:t>输入第一条提示词的整体策略</w:t>
      </w:r>
      <w:bookmarkEnd w:id="43"/>
    </w:p>
    <w:p w14:paraId="5E65D17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模式下的第一条提示词非常关键。这相当于你跟包工头交代盖房子的需求。你说得越清楚，盖出来的房子就越符合预期。</w:t>
      </w:r>
    </w:p>
    <w:p w14:paraId="6625EC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我们的策略是：</w:t>
      </w:r>
      <w:r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  <w:t>用一条提示词把整体需求描述清楚，让</w:t>
      </w:r>
      <w:r>
        <w:rPr>
          <w:rFonts w:eastAsia="宋体" w:cs="Times New Roman"/>
          <w:b w:val="0"/>
          <w:color w:val="auto"/>
          <w:sz w:val="24"/>
          <w:szCs w:val="24"/>
          <w:u w:val="single"/>
        </w:rPr>
        <w:t>AI</w:t>
      </w:r>
      <w:r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  <w:t>先搭出项目骨架，包括前后端目录结构和基础配置。</w:t>
      </w:r>
    </w:p>
    <w:p w14:paraId="74B2864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提示词要包含这些要素：</w:t>
      </w:r>
    </w:p>
    <w:p w14:paraId="23E549E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用什么技术栈（前端</w:t>
      </w:r>
      <w:r>
        <w:rPr>
          <w:rFonts w:eastAsia="宋体" w:cs="Times New Roman"/>
          <w:b w:val="0"/>
          <w:sz w:val="24"/>
          <w:szCs w:val="24"/>
        </w:rPr>
        <w:t>Vue3</w:t>
      </w:r>
      <w:r>
        <w:rPr>
          <w:rFonts w:ascii="Times New Roman" w:hAnsi="Times New Roman" w:cs="Times New Roman"/>
          <w:b w:val="0"/>
          <w:sz w:val="24"/>
          <w:szCs w:val="24"/>
        </w:rPr>
        <w:t>、后端</w:t>
      </w:r>
      <w:r>
        <w:rPr>
          <w:rFonts w:eastAsia="宋体" w:cs="Times New Roman"/>
          <w:b w:val="0"/>
          <w:sz w:val="24"/>
          <w:szCs w:val="24"/>
        </w:rPr>
        <w:t>Node.js + Express</w:t>
      </w:r>
      <w:r>
        <w:rPr>
          <w:rFonts w:ascii="Times New Roman" w:hAnsi="Times New Roman" w:cs="Times New Roman"/>
          <w:b w:val="0"/>
          <w:sz w:val="24"/>
          <w:szCs w:val="24"/>
        </w:rPr>
        <w:t>、数据库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）</w:t>
      </w:r>
    </w:p>
    <w:p w14:paraId="1986185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要做什么功能（狗狗形象、状态指标、互动按钮）</w:t>
      </w:r>
    </w:p>
    <w:p w14:paraId="487FA62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数据怎么存（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数据库、具体的表名和字段）</w:t>
      </w:r>
    </w:p>
    <w:p w14:paraId="3C6C9240">
      <w:pPr>
        <w:pStyle w:val="4"/>
        <w:numPr>
          <w:ilvl w:val="0"/>
          <w:numId w:val="18"/>
        </w:numPr>
        <w:ind w:left="0" w:firstLine="0"/>
        <w:rPr>
          <w:b w:val="0"/>
        </w:rPr>
      </w:pPr>
      <w:bookmarkStart w:id="44" w:name="_Toc32746"/>
      <w:r>
        <w:t>第一条提示词：生成项目骨架</w:t>
      </w:r>
      <w:bookmarkEnd w:id="44"/>
    </w:p>
    <w:p w14:paraId="51277743">
      <w:pPr>
        <w:pStyle w:val="5"/>
        <w:numPr>
          <w:ilvl w:val="0"/>
          <w:numId w:val="20"/>
        </w:numPr>
        <w:ind w:left="0" w:firstLine="0"/>
        <w:rPr>
          <w:b w:val="0"/>
        </w:rPr>
      </w:pPr>
      <w:bookmarkStart w:id="45" w:name="_Toc15064"/>
      <w:r>
        <w:t>提示词内容：描述整个项目需求给AI</w:t>
      </w:r>
      <w:bookmarkEnd w:id="45"/>
    </w:p>
    <w:p w14:paraId="667C2D0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把下面的提示词复制，粘贴到</w:t>
      </w:r>
      <w:r>
        <w:rPr>
          <w:rFonts w:eastAsia="宋体" w:cs="Times New Roman"/>
          <w:b w:val="0"/>
          <w:sz w:val="24"/>
          <w:szCs w:val="24"/>
        </w:rPr>
        <w:t>Trae Agent</w:t>
      </w:r>
      <w:r>
        <w:rPr>
          <w:rFonts w:ascii="Times New Roman" w:hAnsi="Times New Roman" w:cs="Times New Roman"/>
          <w:b w:val="0"/>
          <w:sz w:val="24"/>
          <w:szCs w:val="24"/>
        </w:rPr>
        <w:t>模式的输入框里，回车发送：</w:t>
      </w:r>
    </w:p>
    <w:p w14:paraId="7B868097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提示词：帮我搭建一个完整的狗狗养成互动网页项目。前端用</w:t>
      </w:r>
      <w:r>
        <w:rPr>
          <w:rFonts w:eastAsia="宋体" w:cs="Times New Roman"/>
          <w:b w:val="0"/>
          <w:sz w:val="24"/>
          <w:szCs w:val="24"/>
          <w:highlight w:val="yellow"/>
        </w:rPr>
        <w:t>Vue3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框架，后端用</w:t>
      </w:r>
      <w:r>
        <w:rPr>
          <w:rFonts w:eastAsia="宋体" w:cs="Times New Roman"/>
          <w:b w:val="0"/>
          <w:sz w:val="24"/>
          <w:szCs w:val="24"/>
          <w:highlight w:val="yellow"/>
        </w:rPr>
        <w:t>Node.js + Express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，数据库用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。 项目功能需求：</w:t>
      </w:r>
    </w:p>
    <w:p w14:paraId="254F62C7">
      <w:pPr>
        <w:pStyle w:val="19"/>
        <w:widowControl/>
        <w:numPr>
          <w:ilvl w:val="0"/>
          <w:numId w:val="21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前端页面展示一只可爱的狗狗形象</w:t>
      </w:r>
    </w:p>
    <w:p w14:paraId="0797550F">
      <w:pPr>
        <w:pStyle w:val="19"/>
        <w:widowControl/>
        <w:numPr>
          <w:ilvl w:val="0"/>
          <w:numId w:val="21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显示三种状态指标：饱食度、愉悦度、亲密度</w:t>
      </w:r>
    </w:p>
    <w:p w14:paraId="077F18A0">
      <w:pPr>
        <w:pStyle w:val="19"/>
        <w:widowControl/>
        <w:numPr>
          <w:ilvl w:val="0"/>
          <w:numId w:val="21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有两个互动按钮：喂食和抚摸</w:t>
      </w:r>
    </w:p>
    <w:p w14:paraId="6DBD064E">
      <w:pPr>
        <w:pStyle w:val="19"/>
        <w:widowControl/>
        <w:numPr>
          <w:ilvl w:val="0"/>
          <w:numId w:val="21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点击喂食增加饱食度，点击抚摸增加愉悦度和亲密度</w:t>
      </w:r>
    </w:p>
    <w:p w14:paraId="33A5F498">
      <w:pPr>
        <w:pStyle w:val="19"/>
        <w:widowControl/>
        <w:numPr>
          <w:ilvl w:val="0"/>
          <w:numId w:val="21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狗狗状态数据存储到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数据库的</w:t>
      </w:r>
      <w:r>
        <w:rPr>
          <w:rFonts w:eastAsia="宋体" w:cs="Times New Roman"/>
          <w:b w:val="0"/>
          <w:sz w:val="24"/>
          <w:szCs w:val="24"/>
          <w:highlight w:val="yellow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数据库的</w:t>
      </w:r>
      <w:r>
        <w:rPr>
          <w:rFonts w:eastAsia="宋体" w:cs="Times New Roman"/>
          <w:b w:val="0"/>
          <w:sz w:val="24"/>
          <w:szCs w:val="24"/>
          <w:highlight w:val="yellow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表中请创建完整的项目目录结构，包括：</w:t>
      </w:r>
    </w:p>
    <w:p w14:paraId="74C3597E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>- frontend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文件夹：</w:t>
      </w:r>
      <w:r>
        <w:rPr>
          <w:rFonts w:eastAsia="宋体" w:cs="Times New Roman"/>
          <w:b w:val="0"/>
          <w:sz w:val="24"/>
          <w:szCs w:val="24"/>
          <w:highlight w:val="yellow"/>
        </w:rPr>
        <w:t>Vue3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前端项目</w:t>
      </w:r>
    </w:p>
    <w:p w14:paraId="397C564C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>- backend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文件夹：</w:t>
      </w:r>
      <w:r>
        <w:rPr>
          <w:rFonts w:eastAsia="宋体" w:cs="Times New Roman"/>
          <w:b w:val="0"/>
          <w:sz w:val="24"/>
          <w:szCs w:val="24"/>
          <w:highlight w:val="yellow"/>
        </w:rPr>
        <w:t>Node.js + Express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后端</w:t>
      </w:r>
    </w:p>
    <w:p w14:paraId="1AC2E125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前端要有狗狗展示页面、状态条、操作按钮</w:t>
      </w:r>
    </w:p>
    <w:p w14:paraId="0BED6DF0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后端要有</w:t>
      </w:r>
      <w:r>
        <w:rPr>
          <w:rFonts w:eastAsia="宋体" w:cs="Times New Roman"/>
          <w:b w:val="0"/>
          <w:sz w:val="24"/>
          <w:szCs w:val="24"/>
          <w:highlight w:val="yellow"/>
        </w:rPr>
        <w:t>API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接口，连接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数据库</w:t>
      </w:r>
    </w:p>
    <w:p w14:paraId="5B5A170E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提供</w:t>
      </w:r>
      <w:r>
        <w:rPr>
          <w:rFonts w:eastAsia="宋体" w:cs="Times New Roman"/>
          <w:b w:val="0"/>
          <w:sz w:val="24"/>
          <w:szCs w:val="24"/>
          <w:highlight w:val="yellow"/>
        </w:rPr>
        <w:t>package.json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和基础配置文件</w:t>
      </w:r>
    </w:p>
    <w:p w14:paraId="4938A555">
      <w:pPr>
        <w:pStyle w:val="5"/>
        <w:numPr>
          <w:ilvl w:val="0"/>
          <w:numId w:val="20"/>
        </w:numPr>
        <w:ind w:left="0" w:firstLine="0"/>
        <w:rPr>
          <w:b w:val="0"/>
        </w:rPr>
      </w:pPr>
      <w:bookmarkStart w:id="46" w:name="_Toc9056"/>
      <w:r>
        <w:t>提示词解释：拆解这句话每个部分的作用</w:t>
      </w:r>
      <w:bookmarkEnd w:id="46"/>
    </w:p>
    <w:p w14:paraId="336EB8D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这条提示词看起来有点长，我们来逐段拆解，看看每部分都在告诉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什么：</w:t>
      </w:r>
    </w:p>
    <w:p w14:paraId="5CCCD8D7">
      <w:pPr>
        <w:pStyle w:val="6"/>
        <w:widowControl/>
        <w:numPr>
          <w:ilvl w:val="0"/>
          <w:numId w:val="22"/>
        </w:numPr>
        <w:ind w:left="0" w:firstLine="0"/>
        <w:rPr>
          <w:rFonts w:ascii="黑体" w:hAnsi="黑体" w:eastAsia="黑体" w:cs="黑体"/>
          <w:b w:val="0"/>
        </w:rPr>
      </w:pPr>
      <w:r>
        <w:t>技术栈选型</w:t>
      </w:r>
    </w:p>
    <w:p w14:paraId="3FE8893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帮我搭建一个完整的狗狗养成互动网页项目。前端用</w:t>
      </w:r>
      <w:r>
        <w:rPr>
          <w:rFonts w:eastAsia="宋体" w:cs="Times New Roman"/>
          <w:b w:val="0"/>
          <w:sz w:val="24"/>
          <w:szCs w:val="24"/>
        </w:rPr>
        <w:t>Vue3</w:t>
      </w:r>
      <w:r>
        <w:rPr>
          <w:rFonts w:ascii="Times New Roman" w:hAnsi="Times New Roman" w:cs="Times New Roman"/>
          <w:b w:val="0"/>
          <w:sz w:val="24"/>
          <w:szCs w:val="24"/>
        </w:rPr>
        <w:t>框架，后端用</w:t>
      </w:r>
      <w:r>
        <w:rPr>
          <w:rFonts w:eastAsia="宋体" w:cs="Times New Roman"/>
          <w:b w:val="0"/>
          <w:sz w:val="24"/>
          <w:szCs w:val="24"/>
        </w:rPr>
        <w:t>Node.js + Express</w:t>
      </w:r>
      <w:r>
        <w:rPr>
          <w:rFonts w:ascii="Times New Roman" w:hAnsi="Times New Roman" w:cs="Times New Roman"/>
          <w:b w:val="0"/>
          <w:sz w:val="24"/>
          <w:szCs w:val="24"/>
        </w:rPr>
        <w:t>，数据库用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328240C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这一段是告诉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整体技术架构。</w:t>
      </w:r>
      <w:r>
        <w:rPr>
          <w:rFonts w:eastAsia="宋体" w:cs="Times New Roman"/>
          <w:b w:val="0"/>
          <w:sz w:val="24"/>
          <w:szCs w:val="24"/>
        </w:rPr>
        <w:t>Vue3</w:t>
      </w:r>
      <w:r>
        <w:rPr>
          <w:rFonts w:ascii="Times New Roman" w:hAnsi="Times New Roman" w:cs="Times New Roman"/>
          <w:b w:val="0"/>
          <w:sz w:val="24"/>
          <w:szCs w:val="24"/>
        </w:rPr>
        <w:t>是目前最流行的前端框架之一，做页面交互很顺手。</w:t>
      </w:r>
      <w:r>
        <w:rPr>
          <w:rFonts w:eastAsia="宋体" w:cs="Times New Roman"/>
          <w:b w:val="0"/>
          <w:sz w:val="24"/>
          <w:szCs w:val="24"/>
        </w:rPr>
        <w:t>Node.js + Express</w:t>
      </w:r>
      <w:r>
        <w:rPr>
          <w:rFonts w:ascii="Times New Roman" w:hAnsi="Times New Roman" w:cs="Times New Roman"/>
          <w:b w:val="0"/>
          <w:sz w:val="24"/>
          <w:szCs w:val="24"/>
        </w:rPr>
        <w:t>是轻量级的后端组合，搭建</w:t>
      </w:r>
      <w:r>
        <w:rPr>
          <w:rFonts w:eastAsia="宋体" w:cs="Times New Roman"/>
          <w:b w:val="0"/>
          <w:sz w:val="24"/>
          <w:szCs w:val="24"/>
        </w:rPr>
        <w:t>API</w:t>
      </w:r>
      <w:r>
        <w:rPr>
          <w:rFonts w:ascii="Times New Roman" w:hAnsi="Times New Roman" w:cs="Times New Roman"/>
          <w:b w:val="0"/>
          <w:sz w:val="24"/>
          <w:szCs w:val="24"/>
        </w:rPr>
        <w:t>接口速度快。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是我们已经装好的数据库。</w:t>
      </w:r>
    </w:p>
    <w:p w14:paraId="71BC17FD">
      <w:pPr>
        <w:pStyle w:val="6"/>
        <w:widowControl/>
        <w:numPr>
          <w:ilvl w:val="0"/>
          <w:numId w:val="22"/>
        </w:numPr>
        <w:ind w:left="0" w:firstLine="0"/>
        <w:rPr>
          <w:rFonts w:ascii="黑体" w:hAnsi="黑体" w:eastAsia="黑体" w:cs="黑体"/>
          <w:b w:val="0"/>
        </w:rPr>
      </w:pPr>
      <w:r>
        <w:t>功能需求</w:t>
      </w:r>
    </w:p>
    <w:p w14:paraId="29D0217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项目功能需求：</w:t>
      </w:r>
      <w:r>
        <w:rPr>
          <w:rFonts w:eastAsia="宋体" w:cs="Times New Roman"/>
          <w:b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前端页面展示一只可爱的狗狗形象 </w:t>
      </w:r>
      <w:r>
        <w:rPr>
          <w:rFonts w:eastAsia="宋体" w:cs="Times New Roman"/>
          <w:b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显示三种状态指标：饱食度、愉悦度、亲密度 </w:t>
      </w:r>
      <w:r>
        <w:rPr>
          <w:rFonts w:eastAsia="宋体" w:cs="Times New Roman"/>
          <w:b w:val="0"/>
          <w:sz w:val="24"/>
          <w:szCs w:val="24"/>
        </w:rPr>
        <w:t xml:space="preserve">3.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有两个互动按钮：喂食和抚摸 </w:t>
      </w:r>
      <w:r>
        <w:rPr>
          <w:rFonts w:eastAsia="宋体" w:cs="Times New Roman"/>
          <w:b w:val="0"/>
          <w:sz w:val="24"/>
          <w:szCs w:val="24"/>
        </w:rPr>
        <w:t xml:space="preserve">4. </w:t>
      </w:r>
      <w:r>
        <w:rPr>
          <w:rFonts w:ascii="Times New Roman" w:hAnsi="Times New Roman" w:cs="Times New Roman"/>
          <w:b w:val="0"/>
          <w:sz w:val="24"/>
          <w:szCs w:val="24"/>
        </w:rPr>
        <w:t>点击喂食增加饱食度，点击抚摸增加愉悦度和亲密度</w:t>
      </w:r>
    </w:p>
    <w:p w14:paraId="6DC4C597">
      <w:pPr>
        <w:pStyle w:val="19"/>
        <w:widowControl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这一段是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核心需求描述。数字列表的形式让</w:t>
      </w:r>
      <w:r>
        <w:rPr>
          <w:rFonts w:eastAsia="宋体" w:cs="Times New Roman"/>
          <w:b w:val="0"/>
          <w:sz w:val="24"/>
          <w:szCs w:val="24"/>
          <w:u w:val="single"/>
        </w:rPr>
        <w:t>AI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更容易理解每个功能点。这里明确了页面要展示什么、有什么按钮、点击后会发生什么。</w:t>
      </w:r>
    </w:p>
    <w:p w14:paraId="6F089C13">
      <w:pPr>
        <w:pStyle w:val="6"/>
        <w:widowControl/>
        <w:numPr>
          <w:ilvl w:val="0"/>
          <w:numId w:val="22"/>
        </w:numPr>
        <w:ind w:left="0" w:firstLine="0"/>
        <w:rPr>
          <w:rFonts w:ascii="黑体" w:hAnsi="黑体" w:eastAsia="黑体" w:cs="黑体"/>
          <w:b w:val="0"/>
        </w:rPr>
      </w:pPr>
      <w:r>
        <w:t>数据存储</w:t>
      </w:r>
    </w:p>
    <w:p w14:paraId="37B5CF7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狗狗状态数据存储到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数据库的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>数据库的</w:t>
      </w:r>
      <w:r>
        <w:rPr>
          <w:rFonts w:eastAsia="宋体" w:cs="Times New Roman"/>
          <w:b w:val="0"/>
          <w:sz w:val="24"/>
          <w:szCs w:val="24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</w:rPr>
        <w:t>表中</w:t>
      </w:r>
    </w:p>
    <w:p w14:paraId="26D9F2B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这一段告诉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数据最终要存到哪里。我们已经在第</w:t>
      </w:r>
      <w:r>
        <w:rPr>
          <w:rFonts w:eastAsia="宋体" w:cs="Times New Roman"/>
          <w:b w:val="0"/>
          <w:sz w:val="24"/>
          <w:szCs w:val="24"/>
        </w:rPr>
        <w:t>3</w:t>
      </w:r>
      <w:r>
        <w:rPr>
          <w:rFonts w:ascii="Times New Roman" w:hAnsi="Times New Roman" w:cs="Times New Roman"/>
          <w:b w:val="0"/>
          <w:sz w:val="24"/>
          <w:szCs w:val="24"/>
        </w:rPr>
        <w:t>章建好了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>数据库和</w:t>
      </w:r>
      <w:r>
        <w:rPr>
          <w:rFonts w:eastAsia="宋体" w:cs="Times New Roman"/>
          <w:b w:val="0"/>
          <w:sz w:val="24"/>
          <w:szCs w:val="24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</w:rPr>
        <w:t>表，这里直接告诉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去连这个。</w:t>
      </w:r>
    </w:p>
    <w:p w14:paraId="52A34D2B">
      <w:pPr>
        <w:pStyle w:val="6"/>
        <w:widowControl/>
        <w:numPr>
          <w:ilvl w:val="0"/>
          <w:numId w:val="22"/>
        </w:numPr>
        <w:ind w:left="0" w:firstLine="0"/>
        <w:rPr>
          <w:rFonts w:ascii="黑体" w:hAnsi="黑体" w:eastAsia="黑体" w:cs="黑体"/>
          <w:b w:val="0"/>
        </w:rPr>
      </w:pPr>
      <w:r>
        <w:t>目录结构要求</w:t>
      </w:r>
    </w:p>
    <w:p w14:paraId="5BF7090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请创建完整的项目目录结构，包括：</w:t>
      </w:r>
      <w:r>
        <w:rPr>
          <w:rFonts w:eastAsia="宋体" w:cs="Times New Roman"/>
          <w:b w:val="0"/>
          <w:sz w:val="24"/>
          <w:szCs w:val="24"/>
        </w:rPr>
        <w:t>- frontend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文件夹… </w:t>
      </w:r>
      <w:r>
        <w:rPr>
          <w:rFonts w:eastAsia="宋体" w:cs="Times New Roman"/>
          <w:b w:val="0"/>
          <w:sz w:val="24"/>
          <w:szCs w:val="24"/>
        </w:rPr>
        <w:t>- backend</w:t>
      </w:r>
      <w:r>
        <w:rPr>
          <w:rFonts w:ascii="Times New Roman" w:hAnsi="Times New Roman" w:cs="Times New Roman"/>
          <w:b w:val="0"/>
          <w:sz w:val="24"/>
          <w:szCs w:val="24"/>
        </w:rPr>
        <w:t>文件夹…</w:t>
      </w:r>
    </w:p>
    <w:p w14:paraId="1646B46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这一段是给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一个明确的骨架要求。</w:t>
      </w:r>
      <w:r>
        <w:rPr>
          <w:rFonts w:eastAsia="宋体" w:cs="Times New Roman"/>
          <w:b w:val="0"/>
          <w:sz w:val="24"/>
          <w:szCs w:val="24"/>
        </w:rPr>
        <w:t>frontend</w:t>
      </w:r>
      <w:r>
        <w:rPr>
          <w:rFonts w:ascii="Times New Roman" w:hAnsi="Times New Roman" w:cs="Times New Roman"/>
          <w:b w:val="0"/>
          <w:sz w:val="24"/>
          <w:szCs w:val="24"/>
        </w:rPr>
        <w:t>和</w:t>
      </w:r>
      <w:r>
        <w:rPr>
          <w:rFonts w:eastAsia="宋体" w:cs="Times New Roman"/>
          <w:b w:val="0"/>
          <w:sz w:val="24"/>
          <w:szCs w:val="24"/>
        </w:rPr>
        <w:t>backend</w:t>
      </w:r>
      <w:r>
        <w:rPr>
          <w:rFonts w:ascii="Times New Roman" w:hAnsi="Times New Roman" w:cs="Times New Roman"/>
          <w:b w:val="0"/>
          <w:sz w:val="24"/>
          <w:szCs w:val="24"/>
        </w:rPr>
        <w:t>分开是标准做法，以后维护起来清楚。</w:t>
      </w:r>
    </w:p>
    <w:p w14:paraId="5FB5D0E0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📦 温馨提示：提示词里提到的数据库名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>和表名</w:t>
      </w:r>
      <w:r>
        <w:rPr>
          <w:rFonts w:eastAsia="宋体" w:cs="Times New Roman"/>
          <w:b w:val="0"/>
          <w:sz w:val="24"/>
          <w:szCs w:val="24"/>
        </w:rPr>
        <w:t>pet_stats</w:t>
      </w:r>
      <w:r>
        <w:rPr>
          <w:rFonts w:ascii="Times New Roman" w:hAnsi="Times New Roman" w:cs="Times New Roman"/>
          <w:b w:val="0"/>
          <w:sz w:val="24"/>
          <w:szCs w:val="24"/>
        </w:rPr>
        <w:t>，必须跟你第</w:t>
      </w:r>
      <w:r>
        <w:rPr>
          <w:rFonts w:eastAsia="宋体" w:cs="Times New Roman"/>
          <w:b w:val="0"/>
          <w:sz w:val="24"/>
          <w:szCs w:val="24"/>
        </w:rPr>
        <w:t>3</w:t>
      </w:r>
      <w:r>
        <w:rPr>
          <w:rFonts w:ascii="Times New Roman" w:hAnsi="Times New Roman" w:cs="Times New Roman"/>
          <w:b w:val="0"/>
          <w:sz w:val="24"/>
          <w:szCs w:val="24"/>
        </w:rPr>
        <w:t>章创建的一致。如果你当时起了别的名字，这里也要对应修改。</w:t>
      </w:r>
    </w:p>
    <w:p w14:paraId="7E98F499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11" name="图片 11" descr="Trae.exe_20260523_202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rae.exe_20260523_2021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B484B0B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12" name="图片 12" descr="Trae.exe_20260523_202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rae.exe_20260523_2026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8106EBA">
      <w:pPr>
        <w:pStyle w:val="5"/>
        <w:numPr>
          <w:ilvl w:val="0"/>
          <w:numId w:val="20"/>
        </w:numPr>
        <w:ind w:left="0" w:firstLine="0"/>
        <w:rPr>
          <w:b w:val="0"/>
        </w:rPr>
      </w:pPr>
      <w:bookmarkStart w:id="47" w:name="_Toc30081"/>
      <w:r>
        <w:t>等AI生成，看文件一个个冒出来</w:t>
      </w:r>
      <w:bookmarkEnd w:id="47"/>
    </w:p>
    <w:p w14:paraId="6FE6948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提示词发出去后，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会开始思考。这个过程可能需要几分钟，取决于你的网络速度和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的响应时间。耐心等待，不要关闭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088BA5D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你会看到界面上陆续出现：</w:t>
      </w:r>
    </w:p>
    <w:p w14:paraId="1B541D8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先回复一段文字，说它在规划项目结构</w:t>
      </w:r>
    </w:p>
    <w:p w14:paraId="610AA02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然后开始提出文件变更，每个文件会显示 </w:t>
      </w:r>
      <w:r>
        <w:rPr>
          <w:rFonts w:eastAsia="宋体" w:cs="Times New Roman"/>
          <w:b w:val="0"/>
          <w:sz w:val="24"/>
          <w:szCs w:val="24"/>
        </w:rPr>
        <w:t>Apply</w:t>
      </w:r>
      <w:r>
        <w:rPr>
          <w:rFonts w:ascii="Times New Roman" w:hAnsi="Times New Roman" w:cs="Times New Roman"/>
          <w:b w:val="0"/>
          <w:sz w:val="24"/>
          <w:szCs w:val="24"/>
        </w:rPr>
        <w:t>（应用）按钮</w:t>
      </w:r>
    </w:p>
    <w:p w14:paraId="511D380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文件会陆续出现在左侧的 </w:t>
      </w:r>
      <w:r>
        <w:rPr>
          <w:rFonts w:eastAsia="宋体" w:cs="Times New Roman"/>
          <w:b w:val="0"/>
          <w:sz w:val="24"/>
          <w:szCs w:val="24"/>
        </w:rPr>
        <w:t xml:space="preserve">File Changes </w:t>
      </w:r>
      <w:r>
        <w:rPr>
          <w:rFonts w:ascii="Times New Roman" w:hAnsi="Times New Roman" w:cs="Times New Roman"/>
          <w:b w:val="0"/>
          <w:sz w:val="24"/>
          <w:szCs w:val="24"/>
        </w:rPr>
        <w:t>区域</w:t>
      </w:r>
    </w:p>
    <w:p w14:paraId="0B1E7D4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最后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会给出一个总结，告诉你创建了哪些文件</w:t>
      </w:r>
    </w:p>
    <w:p w14:paraId="73A02FB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看到文件一个个冒出来，是不是有种看</w:t>
      </w:r>
      <w:r>
        <w:rPr>
          <w:rFonts w:eastAsia="宋体" w:cs="Times New Roman"/>
          <w:b w:val="0"/>
          <w:sz w:val="24"/>
          <w:szCs w:val="24"/>
        </w:rPr>
        <w:t>3D</w:t>
      </w:r>
      <w:r>
        <w:rPr>
          <w:rFonts w:ascii="Times New Roman" w:hAnsi="Times New Roman" w:cs="Times New Roman"/>
          <w:b w:val="0"/>
          <w:sz w:val="24"/>
          <w:szCs w:val="24"/>
        </w:rPr>
        <w:t>打印的感觉？ 🙂</w:t>
      </w:r>
    </w:p>
    <w:p w14:paraId="69070F3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这时候要注意一件事：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默认是每次修改都要你点</w:t>
      </w:r>
      <w:r>
        <w:rPr>
          <w:rFonts w:eastAsia="宋体" w:cs="Times New Roman"/>
          <w:b w:val="0"/>
          <w:sz w:val="24"/>
          <w:szCs w:val="24"/>
        </w:rPr>
        <w:t>Apply</w:t>
      </w:r>
      <w:r>
        <w:rPr>
          <w:rFonts w:ascii="Times New Roman" w:hAnsi="Times New Roman" w:cs="Times New Roman"/>
          <w:b w:val="0"/>
          <w:sz w:val="24"/>
          <w:szCs w:val="24"/>
        </w:rPr>
        <w:t>确认。如果文件很多，一个个点会很累。你可以等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列完所有文件后，在 </w:t>
      </w:r>
      <w:r>
        <w:rPr>
          <w:rFonts w:eastAsia="宋体" w:cs="Times New Roman"/>
          <w:b w:val="0"/>
          <w:sz w:val="24"/>
          <w:szCs w:val="24"/>
        </w:rPr>
        <w:t xml:space="preserve">File Changes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区域上方找 </w:t>
      </w:r>
      <w:r>
        <w:rPr>
          <w:rFonts w:eastAsia="宋体" w:cs="Times New Roman"/>
          <w:b w:val="0"/>
          <w:sz w:val="24"/>
          <w:szCs w:val="24"/>
        </w:rPr>
        <w:t xml:space="preserve">Apply All </w:t>
      </w:r>
      <w:r>
        <w:rPr>
          <w:rFonts w:ascii="Times New Roman" w:hAnsi="Times New Roman" w:cs="Times New Roman"/>
          <w:b w:val="0"/>
          <w:sz w:val="24"/>
          <w:szCs w:val="24"/>
        </w:rPr>
        <w:t>按钮，一键全部确认。</w:t>
      </w:r>
    </w:p>
    <w:p w14:paraId="3BCE3D1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中途停了，或者你觉得文件还没生成完，可以在对话框里追问：</w:t>
      </w:r>
    </w:p>
    <w:p w14:paraId="49A3B984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提示词：还有遗漏的文件吗？请检查项目结构是否完整。</w:t>
      </w:r>
    </w:p>
    <w:p w14:paraId="1B5C3240">
      <w:pPr>
        <w:spacing w:before="0" w:after="0" w:line="240" w:lineRule="auto"/>
        <w:rPr>
          <w:rFonts w:ascii="Consolas" w:hAnsi="Consolas" w:eastAsia="宋体"/>
          <w:b w:val="0"/>
          <w:sz w:val="21"/>
          <w:szCs w:val="28"/>
          <w:highlight w:val="yellow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13" name="图片 13" descr="Trae.exe_20260523_20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rae.exe_20260523_2028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DCB9E81">
      <w:pPr>
        <w:pStyle w:val="4"/>
        <w:numPr>
          <w:ilvl w:val="0"/>
          <w:numId w:val="18"/>
        </w:numPr>
        <w:ind w:left="0" w:firstLine="0"/>
        <w:rPr>
          <w:b w:val="0"/>
        </w:rPr>
      </w:pPr>
      <w:bookmarkStart w:id="48" w:name="_Toc5346"/>
      <w:r>
        <w:t>项目生成后检查一下</w:t>
      </w:r>
      <w:bookmarkEnd w:id="48"/>
    </w:p>
    <w:p w14:paraId="5416A9ED">
      <w:pPr>
        <w:pStyle w:val="5"/>
        <w:numPr>
          <w:ilvl w:val="0"/>
          <w:numId w:val="23"/>
        </w:numPr>
        <w:ind w:left="0" w:firstLine="0"/>
        <w:rPr>
          <w:b w:val="0"/>
        </w:rPr>
      </w:pPr>
      <w:bookmarkStart w:id="49" w:name="_Toc2723"/>
      <w:r>
        <w:t>看看文件管理器里多了哪些文件</w:t>
      </w:r>
      <w:bookmarkEnd w:id="49"/>
    </w:p>
    <w:p w14:paraId="5938414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生成完成后，看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左侧的文件管理器（</w:t>
      </w:r>
      <w:r>
        <w:rPr>
          <w:rFonts w:eastAsia="宋体" w:cs="Times New Roman"/>
          <w:b w:val="0"/>
          <w:sz w:val="24"/>
          <w:szCs w:val="24"/>
        </w:rPr>
        <w:t>Explorer</w:t>
      </w:r>
      <w:r>
        <w:rPr>
          <w:rFonts w:ascii="Times New Roman" w:hAnsi="Times New Roman" w:cs="Times New Roman"/>
          <w:b w:val="0"/>
          <w:sz w:val="24"/>
          <w:szCs w:val="24"/>
        </w:rPr>
        <w:t>），你应该能看到类似这样的结构：</w:t>
      </w:r>
    </w:p>
    <w:p w14:paraId="4A6AE8E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 xml:space="preserve">pet-website/          ← </w:t>
      </w:r>
      <w:r>
        <w:rPr>
          <w:rFonts w:ascii="Times New Roman" w:hAnsi="Times New Roman" w:cs="Times New Roman"/>
          <w:b w:val="0"/>
          <w:sz w:val="24"/>
          <w:szCs w:val="24"/>
        </w:rPr>
        <w:t>你最初创建的项目文件夹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├── frontend/         ← </w:t>
      </w:r>
      <w:r>
        <w:rPr>
          <w:rFonts w:ascii="Times New Roman" w:hAnsi="Times New Roman" w:cs="Times New Roman"/>
          <w:b w:val="0"/>
          <w:sz w:val="24"/>
          <w:szCs w:val="24"/>
        </w:rPr>
        <w:t>前端</w:t>
      </w:r>
      <w:r>
        <w:rPr>
          <w:rFonts w:eastAsia="宋体" w:cs="Times New Roman"/>
          <w:b w:val="0"/>
          <w:sz w:val="24"/>
          <w:szCs w:val="24"/>
        </w:rPr>
        <w:t>Vue3</w:t>
      </w:r>
      <w:r>
        <w:rPr>
          <w:rFonts w:ascii="Times New Roman" w:hAnsi="Times New Roman" w:cs="Times New Roman"/>
          <w:b w:val="0"/>
          <w:sz w:val="24"/>
          <w:szCs w:val="24"/>
        </w:rPr>
        <w:t>项目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├── src/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├── public/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├── package.json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└── ...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├── backend/          ← </w:t>
      </w:r>
      <w:r>
        <w:rPr>
          <w:rFonts w:ascii="Times New Roman" w:hAnsi="Times New Roman" w:cs="Times New Roman"/>
          <w:b w:val="0"/>
          <w:sz w:val="24"/>
          <w:szCs w:val="24"/>
        </w:rPr>
        <w:t>后端</w:t>
      </w:r>
      <w:r>
        <w:rPr>
          <w:rFonts w:eastAsia="宋体" w:cs="Times New Roman"/>
          <w:b w:val="0"/>
          <w:sz w:val="24"/>
          <w:szCs w:val="24"/>
        </w:rPr>
        <w:t>Node.js</w:t>
      </w:r>
      <w:r>
        <w:rPr>
          <w:rFonts w:ascii="Times New Roman" w:hAnsi="Times New Roman" w:cs="Times New Roman"/>
          <w:b w:val="0"/>
          <w:sz w:val="24"/>
          <w:szCs w:val="24"/>
        </w:rPr>
        <w:t>项目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├── routes/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├── models/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 xml:space="preserve">│   ├── .env          ← </w:t>
      </w:r>
      <w:r>
        <w:rPr>
          <w:rFonts w:ascii="Times New Roman" w:hAnsi="Times New Roman" w:cs="Times New Roman"/>
          <w:b w:val="0"/>
          <w:sz w:val="24"/>
          <w:szCs w:val="24"/>
        </w:rPr>
        <w:t>数据库配置文件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├── package.json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│   └── ...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└── ...</w:t>
      </w:r>
    </w:p>
    <w:p w14:paraId="5F75ADDE">
      <w:pPr>
        <w:pStyle w:val="5"/>
        <w:numPr>
          <w:ilvl w:val="0"/>
          <w:numId w:val="23"/>
        </w:numPr>
        <w:ind w:left="0" w:firstLine="0"/>
        <w:rPr>
          <w:b w:val="0"/>
        </w:rPr>
      </w:pPr>
      <w:bookmarkStart w:id="50" w:name="_Toc11809"/>
      <w:r>
        <w:t>前后端目录结构说明</w:t>
      </w:r>
      <w:bookmarkEnd w:id="50"/>
    </w:p>
    <w:p w14:paraId="5B0F3AA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这里简单说说每个文件夹是干嘛的，心里有个数就行：</w:t>
      </w:r>
    </w:p>
    <w:p w14:paraId="2AA67A0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 xml:space="preserve">frontend </w:t>
      </w:r>
      <w:r>
        <w:rPr>
          <w:rFonts w:ascii="Times New Roman" w:hAnsi="Times New Roman" w:cs="Times New Roman"/>
          <w:b w:val="0"/>
          <w:sz w:val="24"/>
          <w:szCs w:val="24"/>
        </w:rPr>
        <w:t>文件夹（前端）</w:t>
      </w:r>
    </w:p>
    <w:p w14:paraId="6FFD65E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src/components/</w:t>
      </w:r>
      <w:r>
        <w:rPr>
          <w:rFonts w:ascii="Times New Roman" w:hAnsi="Times New Roman" w:cs="Times New Roman"/>
          <w:b w:val="0"/>
          <w:sz w:val="24"/>
          <w:szCs w:val="24"/>
        </w:rPr>
        <w:t>：放</w:t>
      </w:r>
      <w:r>
        <w:rPr>
          <w:rFonts w:eastAsia="宋体" w:cs="Times New Roman"/>
          <w:b w:val="0"/>
          <w:sz w:val="24"/>
          <w:szCs w:val="24"/>
        </w:rPr>
        <w:t>Vue</w:t>
      </w:r>
      <w:r>
        <w:rPr>
          <w:rFonts w:ascii="Times New Roman" w:hAnsi="Times New Roman" w:cs="Times New Roman"/>
          <w:b w:val="0"/>
          <w:sz w:val="24"/>
          <w:szCs w:val="24"/>
        </w:rPr>
        <w:t>组件文件，比如狗狗展示组件、状态条组件</w:t>
      </w:r>
    </w:p>
    <w:p w14:paraId="73E9379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src/App.vue</w:t>
      </w:r>
      <w:r>
        <w:rPr>
          <w:rFonts w:ascii="Times New Roman" w:hAnsi="Times New Roman" w:cs="Times New Roman"/>
          <w:b w:val="0"/>
          <w:sz w:val="24"/>
          <w:szCs w:val="24"/>
        </w:rPr>
        <w:t>：主页面，所有组件都会组装到这里</w:t>
      </w:r>
    </w:p>
    <w:p w14:paraId="71367EF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package.json</w:t>
      </w:r>
      <w:r>
        <w:rPr>
          <w:rFonts w:ascii="Times New Roman" w:hAnsi="Times New Roman" w:cs="Times New Roman"/>
          <w:b w:val="0"/>
          <w:sz w:val="24"/>
          <w:szCs w:val="24"/>
        </w:rPr>
        <w:t>：前端依赖列表，记录了要装哪些第三方库</w:t>
      </w:r>
    </w:p>
    <w:p w14:paraId="1921659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 xml:space="preserve">backend </w:t>
      </w:r>
      <w:r>
        <w:rPr>
          <w:rFonts w:ascii="Times New Roman" w:hAnsi="Times New Roman" w:cs="Times New Roman"/>
          <w:b w:val="0"/>
          <w:sz w:val="24"/>
          <w:szCs w:val="24"/>
        </w:rPr>
        <w:t>文件夹（后端）</w:t>
      </w:r>
    </w:p>
    <w:p w14:paraId="75BB1EF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routes/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  <w:r>
        <w:rPr>
          <w:rFonts w:eastAsia="宋体" w:cs="Times New Roman"/>
          <w:b w:val="0"/>
          <w:sz w:val="24"/>
          <w:szCs w:val="24"/>
        </w:rPr>
        <w:t>API</w:t>
      </w:r>
      <w:r>
        <w:rPr>
          <w:rFonts w:ascii="Times New Roman" w:hAnsi="Times New Roman" w:cs="Times New Roman"/>
          <w:b w:val="0"/>
          <w:sz w:val="24"/>
          <w:szCs w:val="24"/>
        </w:rPr>
        <w:t>路由文件，定义了前端可以调用的接口</w:t>
      </w:r>
    </w:p>
    <w:p w14:paraId="7CC7405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models/</w:t>
      </w:r>
      <w:r>
        <w:rPr>
          <w:rFonts w:ascii="Times New Roman" w:hAnsi="Times New Roman" w:cs="Times New Roman"/>
          <w:b w:val="0"/>
          <w:sz w:val="24"/>
          <w:szCs w:val="24"/>
        </w:rPr>
        <w:t>：数据库模型文件，描述了怎么跟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打交道</w:t>
      </w:r>
    </w:p>
    <w:p w14:paraId="6E8475B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.env</w:t>
      </w:r>
      <w:r>
        <w:rPr>
          <w:rFonts w:ascii="Times New Roman" w:hAnsi="Times New Roman" w:cs="Times New Roman"/>
          <w:b w:val="0"/>
          <w:sz w:val="24"/>
          <w:szCs w:val="24"/>
        </w:rPr>
        <w:t>：环境变量配置文件，数据库用户名密码就写在这里</w:t>
      </w:r>
    </w:p>
    <w:p w14:paraId="4C8396D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package.json</w:t>
      </w:r>
      <w:r>
        <w:rPr>
          <w:rFonts w:ascii="Times New Roman" w:hAnsi="Times New Roman" w:cs="Times New Roman"/>
          <w:b w:val="0"/>
          <w:sz w:val="24"/>
          <w:szCs w:val="24"/>
        </w:rPr>
        <w:t>：后端依赖列表</w:t>
      </w:r>
    </w:p>
    <w:p w14:paraId="4CA214B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server.js</w:t>
      </w:r>
      <w:r>
        <w:rPr>
          <w:rFonts w:ascii="Times New Roman" w:hAnsi="Times New Roman" w:cs="Times New Roman"/>
          <w:b w:val="0"/>
          <w:sz w:val="24"/>
          <w:szCs w:val="24"/>
        </w:rPr>
        <w:t>（或</w:t>
      </w:r>
      <w:r>
        <w:rPr>
          <w:rFonts w:eastAsia="宋体" w:cs="Times New Roman"/>
          <w:b w:val="0"/>
          <w:sz w:val="24"/>
          <w:szCs w:val="24"/>
        </w:rPr>
        <w:t>app.js</w:t>
      </w:r>
      <w:r>
        <w:rPr>
          <w:rFonts w:ascii="Times New Roman" w:hAnsi="Times New Roman" w:cs="Times New Roman"/>
          <w:b w:val="0"/>
          <w:sz w:val="24"/>
          <w:szCs w:val="24"/>
        </w:rPr>
        <w:t>）：后端服务的入口文件，启动后端就靠它</w:t>
      </w:r>
    </w:p>
    <w:p w14:paraId="7CA583BC">
      <w:pPr>
        <w:pStyle w:val="5"/>
        <w:numPr>
          <w:ilvl w:val="0"/>
          <w:numId w:val="23"/>
        </w:numPr>
        <w:ind w:left="0" w:firstLine="0"/>
        <w:rPr>
          <w:b w:val="0"/>
        </w:rPr>
      </w:pPr>
      <w:bookmarkStart w:id="51" w:name="_Toc29718"/>
      <w:r>
        <w:t>如果生成不完整怎么补：继续追问AI</w:t>
      </w:r>
      <w:bookmarkEnd w:id="51"/>
    </w:p>
    <w:p w14:paraId="4EB728F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有时候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生成的项目可能少了点东西，比如缺少配置文件、或者某个文件内容不完整。这种情况很正常，别慌，直接追问就行。</w:t>
      </w:r>
    </w:p>
    <w:p w14:paraId="3F8450B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情况一：缺了某个文件</w:t>
      </w:r>
    </w:p>
    <w:p w14:paraId="7F535DC4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提示词：项目中好像缺少 </w:t>
      </w:r>
      <w:r>
        <w:rPr>
          <w:rFonts w:eastAsia="宋体" w:cs="Times New Roman"/>
          <w:b w:val="0"/>
          <w:sz w:val="24"/>
          <w:szCs w:val="24"/>
          <w:highlight w:val="yellow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文件，请补充一个包含数据库连接配置的环境变量文件。</w:t>
      </w:r>
    </w:p>
    <w:p w14:paraId="1335B7E2">
      <w:pPr>
        <w:pStyle w:val="19"/>
        <w:widowControl/>
        <w:outlineLvl w:val="0"/>
        <w:rPr>
          <w:rFonts w:ascii="Times New Roman" w:hAnsi="Times New Roman" w:eastAsia="宋体" w:cs="Times New Roman"/>
          <w:sz w:val="24"/>
          <w:szCs w:val="24"/>
        </w:rPr>
      </w:pPr>
      <w:bookmarkStart w:id="52" w:name="_Toc5335"/>
      <w:r>
        <w:rPr>
          <w:rFonts w:ascii="Times New Roman" w:hAnsi="Times New Roman" w:cs="Times New Roman"/>
          <w:b w:val="0"/>
          <w:sz w:val="24"/>
          <w:szCs w:val="24"/>
        </w:rPr>
        <w:t>情况二：某个文件内容不完整</w:t>
      </w:r>
      <w:bookmarkEnd w:id="52"/>
    </w:p>
    <w:p w14:paraId="1E862843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</w:t>
      </w:r>
      <w:r>
        <w:rPr>
          <w:rFonts w:eastAsia="宋体" w:cs="Times New Roman"/>
          <w:b w:val="0"/>
          <w:sz w:val="24"/>
          <w:szCs w:val="24"/>
          <w:highlight w:val="yellow"/>
        </w:rPr>
        <w:t xml:space="preserve">backend/routes/pet.js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这个文件好像没写完，请补充完整的增删改查接口代码。</w:t>
      </w:r>
    </w:p>
    <w:p w14:paraId="05C7912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情况三：整体感觉缺东西，不知道缺啥</w:t>
      </w:r>
    </w:p>
    <w:p w14:paraId="209D66EE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提示词：请检查当前项目结构是否完整，列出还缺少哪些必要文件或配置，并帮我补充完整。我的项目结构是这样的：</w:t>
      </w:r>
    </w:p>
    <w:p w14:paraId="4EEE7E7B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pet-website/ ←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你最初创建的项目文件夹</w:t>
      </w:r>
    </w:p>
    <w:p w14:paraId="3247BAE6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├── </w:t>
      </w:r>
      <w:r>
        <w:rPr>
          <w:rFonts w:eastAsia="宋体" w:cs="Times New Roman"/>
          <w:b w:val="0"/>
          <w:sz w:val="24"/>
          <w:szCs w:val="24"/>
          <w:highlight w:val="yellow"/>
        </w:rPr>
        <w:t xml:space="preserve">frontend/ ←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前端</w:t>
      </w:r>
      <w:r>
        <w:rPr>
          <w:rFonts w:eastAsia="宋体" w:cs="Times New Roman"/>
          <w:b w:val="0"/>
          <w:sz w:val="24"/>
          <w:szCs w:val="24"/>
          <w:highlight w:val="yellow"/>
        </w:rPr>
        <w:t>Vue3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项目</w:t>
      </w:r>
    </w:p>
    <w:p w14:paraId="10B8F314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>src/</w:t>
      </w:r>
    </w:p>
    <w:p w14:paraId="4AC601E0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>public/</w:t>
      </w:r>
    </w:p>
    <w:p w14:paraId="180D3ACF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>package.json</w:t>
      </w:r>
    </w:p>
    <w:p w14:paraId="5CDFD1D4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└── </w:t>
      </w:r>
      <w:r>
        <w:rPr>
          <w:rFonts w:eastAsia="宋体" w:cs="Times New Roman"/>
          <w:b w:val="0"/>
          <w:sz w:val="24"/>
          <w:szCs w:val="24"/>
          <w:highlight w:val="yellow"/>
        </w:rPr>
        <w:t>...</w:t>
      </w:r>
    </w:p>
    <w:p w14:paraId="2C90DCCC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├── </w:t>
      </w:r>
      <w:r>
        <w:rPr>
          <w:rFonts w:eastAsia="宋体" w:cs="Times New Roman"/>
          <w:b w:val="0"/>
          <w:sz w:val="24"/>
          <w:szCs w:val="24"/>
          <w:highlight w:val="yellow"/>
        </w:rPr>
        <w:t xml:space="preserve">backend/ ←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后端</w:t>
      </w:r>
      <w:r>
        <w:rPr>
          <w:rFonts w:eastAsia="宋体" w:cs="Times New Roman"/>
          <w:b w:val="0"/>
          <w:sz w:val="24"/>
          <w:szCs w:val="24"/>
          <w:highlight w:val="yellow"/>
        </w:rPr>
        <w:t>Node.js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项目</w:t>
      </w:r>
    </w:p>
    <w:p w14:paraId="6385385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>routes/</w:t>
      </w:r>
    </w:p>
    <w:p w14:paraId="6CCA101E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>models/</w:t>
      </w:r>
    </w:p>
    <w:p w14:paraId="224FFCC1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 xml:space="preserve">.env ←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数据库配置文件</w:t>
      </w:r>
    </w:p>
    <w:p w14:paraId="76864AEC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├── </w:t>
      </w:r>
      <w:r>
        <w:rPr>
          <w:rFonts w:eastAsia="宋体" w:cs="Times New Roman"/>
          <w:b w:val="0"/>
          <w:sz w:val="24"/>
          <w:szCs w:val="24"/>
          <w:highlight w:val="yellow"/>
        </w:rPr>
        <w:t>package.json</w:t>
      </w:r>
    </w:p>
    <w:p w14:paraId="4C5C27F0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│ └── </w:t>
      </w:r>
      <w:r>
        <w:rPr>
          <w:rFonts w:eastAsia="宋体" w:cs="Times New Roman"/>
          <w:b w:val="0"/>
          <w:sz w:val="24"/>
          <w:szCs w:val="24"/>
          <w:highlight w:val="yellow"/>
        </w:rPr>
        <w:t>...</w:t>
      </w:r>
    </w:p>
    <w:p w14:paraId="6F563EC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└── </w:t>
      </w:r>
      <w:r>
        <w:rPr>
          <w:rFonts w:eastAsia="宋体" w:cs="Times New Roman"/>
          <w:b w:val="0"/>
          <w:sz w:val="24"/>
          <w:szCs w:val="24"/>
          <w:highlight w:val="yellow"/>
        </w:rPr>
        <w:t>...</w:t>
      </w:r>
    </w:p>
    <w:p w14:paraId="1EE38B8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生成项目是个迭代过程。第一次生成可能不完美，多问几次就能补齐。每次追问的时候，尽量具体描述你觉得哪里不对，这样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更容易定位问题。</w:t>
      </w:r>
    </w:p>
    <w:p w14:paraId="67F066E1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项目文件都齐全了，下一章我们就要配置数据库连接，让项目真正跑起来。</w:t>
      </w:r>
    </w:p>
    <w:p w14:paraId="1A4DE4CA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2E8C84A7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49202E88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53" w:name="_Toc3813"/>
      <w:r>
        <w:t>告诉项目仓库在哪：配置数据库连接</w:t>
      </w:r>
      <w:bookmarkEnd w:id="53"/>
    </w:p>
    <w:p w14:paraId="6BEE0AF1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项目代码生成好了，但前端和后端还不知道数据库在哪里。这一章我们要找到配置文件，把数据库的连接信息填进去，然后启动后端验证一下能不能连上。</w:t>
      </w:r>
    </w:p>
    <w:p w14:paraId="48AFB130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227070"/>
            <wp:effectExtent l="0" t="0" r="6350" b="3810"/>
            <wp:docPr id="14" name="图片 14" descr="Trae.exe_20260523_203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rae.exe_20260523_2033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280064A">
      <w:pPr>
        <w:pStyle w:val="4"/>
        <w:numPr>
          <w:ilvl w:val="0"/>
          <w:numId w:val="24"/>
        </w:numPr>
        <w:ind w:left="0" w:firstLine="0"/>
        <w:rPr>
          <w:b w:val="0"/>
        </w:rPr>
      </w:pPr>
      <w:bookmarkStart w:id="54" w:name="_Toc12085"/>
      <w:r>
        <w:t>找到配置文件</w:t>
      </w:r>
      <w:bookmarkEnd w:id="54"/>
    </w:p>
    <w:p w14:paraId="3E327B18">
      <w:pPr>
        <w:pStyle w:val="5"/>
        <w:numPr>
          <w:ilvl w:val="0"/>
          <w:numId w:val="25"/>
        </w:numPr>
        <w:ind w:left="0" w:firstLine="0"/>
        <w:rPr>
          <w:b w:val="0"/>
        </w:rPr>
      </w:pPr>
      <w:bookmarkStart w:id="55" w:name="_Toc30858"/>
      <w:r>
        <w:t>打开backend文件夹里的.env文件</w:t>
      </w:r>
      <w:bookmarkEnd w:id="55"/>
    </w:p>
    <w:p w14:paraId="19C0D83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左侧的文件管理器里，找到 </w:t>
      </w:r>
      <w:r>
        <w:rPr>
          <w:rFonts w:eastAsia="宋体" w:cs="Times New Roman"/>
          <w:b w:val="0"/>
          <w:sz w:val="24"/>
          <w:szCs w:val="24"/>
        </w:rPr>
        <w:t xml:space="preserve">backend </w:t>
      </w:r>
      <w:r>
        <w:rPr>
          <w:rFonts w:ascii="Times New Roman" w:hAnsi="Times New Roman" w:cs="Times New Roman"/>
          <w:b w:val="0"/>
          <w:sz w:val="24"/>
          <w:szCs w:val="24"/>
        </w:rPr>
        <w:t>文件夹</w:t>
      </w:r>
    </w:p>
    <w:p w14:paraId="69E4CAE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展开 </w:t>
      </w:r>
      <w:r>
        <w:rPr>
          <w:rFonts w:eastAsia="宋体" w:cs="Times New Roman"/>
          <w:b w:val="0"/>
          <w:sz w:val="24"/>
          <w:szCs w:val="24"/>
        </w:rPr>
        <w:t>backend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，在里面找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这个文件</w:t>
      </w:r>
    </w:p>
    <w:p w14:paraId="434E9A6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如果找不到，可能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生成的时候用了别的名字，比如 </w:t>
      </w:r>
      <w:r>
        <w:rPr>
          <w:rFonts w:eastAsia="宋体" w:cs="Times New Roman"/>
          <w:b w:val="0"/>
          <w:sz w:val="24"/>
          <w:szCs w:val="24"/>
        </w:rPr>
        <w:t xml:space="preserve">config.js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或者 </w:t>
      </w:r>
      <w:r>
        <w:rPr>
          <w:rFonts w:eastAsia="宋体" w:cs="Times New Roman"/>
          <w:b w:val="0"/>
          <w:sz w:val="24"/>
          <w:szCs w:val="24"/>
        </w:rPr>
        <w:t>.env.example</w:t>
      </w:r>
    </w:p>
    <w:p w14:paraId="71585AA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如果文件名是 </w:t>
      </w:r>
      <w:r>
        <w:rPr>
          <w:rFonts w:eastAsia="宋体" w:cs="Times New Roman"/>
          <w:b w:val="0"/>
          <w:sz w:val="24"/>
          <w:szCs w:val="24"/>
        </w:rPr>
        <w:t>.env.example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，右键点它，选择 </w:t>
      </w:r>
      <w:r>
        <w:rPr>
          <w:rFonts w:eastAsia="宋体" w:cs="Times New Roman"/>
          <w:b w:val="0"/>
          <w:sz w:val="24"/>
          <w:szCs w:val="24"/>
        </w:rPr>
        <w:t>Rename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，改成 </w:t>
      </w:r>
      <w:r>
        <w:rPr>
          <w:rFonts w:eastAsia="宋体" w:cs="Times New Roman"/>
          <w:b w:val="0"/>
          <w:sz w:val="24"/>
          <w:szCs w:val="24"/>
        </w:rPr>
        <w:t>.env</w:t>
      </w:r>
    </w:p>
    <w:p w14:paraId="07025B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点击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文件，右侧会显示它的内容</w:t>
      </w:r>
    </w:p>
    <w:p w14:paraId="7D66815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📦 温馨提示：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前面的点不是手滑打上去的。在编程世界里，以点开头的文件通常是配置文件，操作系统默认会把它们隐藏起来。还好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的文件管理器能直接看到它们。</w:t>
      </w:r>
    </w:p>
    <w:p w14:paraId="7BD3032F">
      <w:pPr>
        <w:pStyle w:val="5"/>
        <w:numPr>
          <w:ilvl w:val="0"/>
          <w:numId w:val="25"/>
        </w:numPr>
        <w:ind w:left="0" w:firstLine="0"/>
        <w:rPr>
          <w:b w:val="0"/>
        </w:rPr>
      </w:pPr>
      <w:bookmarkStart w:id="56" w:name="_Toc23730"/>
      <w:r>
        <w:t>找到数据库连接配置项</w:t>
      </w:r>
      <w:bookmarkEnd w:id="56"/>
    </w:p>
    <w:p w14:paraId="3174BBD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打开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文件后，你应该能看到类似这样的内容：</w:t>
      </w:r>
    </w:p>
    <w:p w14:paraId="2043E8D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DB_HOST=localhost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DB_PORT=3306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DB_USER=root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DB_PASSWORD=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DB_NAME=pet_db</w:t>
      </w:r>
    </w:p>
    <w:p w14:paraId="3B61712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也可能是这样的格式：</w:t>
      </w:r>
    </w:p>
    <w:p w14:paraId="516DAD0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DB_HOST=localhost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DB_PORT=3306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DB_USER=root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DB_PASSWORD=your_password_here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DB_NAME=pet_db</w:t>
      </w:r>
    </w:p>
    <w:p w14:paraId="7B204F8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这些配置项就是告诉后端程序：数据库在哪里、怎么连进去。每一项的含义：</w:t>
      </w:r>
    </w:p>
    <w:p w14:paraId="5B3B69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DB_HOST</w:t>
      </w:r>
      <w:r>
        <w:rPr>
          <w:rFonts w:ascii="Times New Roman" w:hAnsi="Times New Roman" w:cs="Times New Roman"/>
          <w:b w:val="0"/>
          <w:sz w:val="24"/>
          <w:szCs w:val="24"/>
        </w:rPr>
        <w:t>：数据库服务器地址，</w:t>
      </w:r>
      <w:r>
        <w:rPr>
          <w:rFonts w:eastAsia="宋体" w:cs="Times New Roman"/>
          <w:b w:val="0"/>
          <w:sz w:val="24"/>
          <w:szCs w:val="24"/>
        </w:rPr>
        <w:t xml:space="preserve">localhost </w:t>
      </w:r>
      <w:r>
        <w:rPr>
          <w:rFonts w:ascii="Times New Roman" w:hAnsi="Times New Roman" w:cs="Times New Roman"/>
          <w:b w:val="0"/>
          <w:sz w:val="24"/>
          <w:szCs w:val="24"/>
        </w:rPr>
        <w:t>表示在你自己电脑上</w:t>
      </w:r>
    </w:p>
    <w:p w14:paraId="6907CAB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DB_PORT</w:t>
      </w:r>
      <w:r>
        <w:rPr>
          <w:rFonts w:ascii="Times New Roman" w:hAnsi="Times New Roman" w:cs="Times New Roman"/>
          <w:b w:val="0"/>
          <w:sz w:val="24"/>
          <w:szCs w:val="24"/>
        </w:rPr>
        <w:t>：端口号，</w:t>
      </w:r>
      <w:r>
        <w:rPr>
          <w:rFonts w:eastAsia="宋体" w:cs="Times New Roman"/>
          <w:b w:val="0"/>
          <w:sz w:val="24"/>
          <w:szCs w:val="24"/>
        </w:rPr>
        <w:t xml:space="preserve">3306 </w:t>
      </w:r>
      <w:r>
        <w:rPr>
          <w:rFonts w:ascii="Times New Roman" w:hAnsi="Times New Roman" w:cs="Times New Roman"/>
          <w:b w:val="0"/>
          <w:sz w:val="24"/>
          <w:szCs w:val="24"/>
        </w:rPr>
        <w:t>是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的默认端口</w:t>
      </w:r>
    </w:p>
    <w:p w14:paraId="5F5560ED">
      <w:pPr>
        <w:pStyle w:val="19"/>
        <w:widowControl/>
        <w:outlineLvl w:val="1"/>
        <w:rPr>
          <w:rFonts w:ascii="Times New Roman" w:hAnsi="Times New Roman" w:eastAsia="宋体" w:cs="Times New Roman"/>
          <w:sz w:val="24"/>
          <w:szCs w:val="24"/>
        </w:rPr>
      </w:pPr>
      <w:bookmarkStart w:id="57" w:name="_Toc29428"/>
      <w:r>
        <w:rPr>
          <w:rFonts w:eastAsia="宋体" w:cs="Times New Roman"/>
          <w:b w:val="0"/>
          <w:sz w:val="24"/>
          <w:szCs w:val="24"/>
        </w:rPr>
        <w:t>DB_USER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：数据库用户名，我们用 </w:t>
      </w:r>
      <w:r>
        <w:rPr>
          <w:rFonts w:eastAsia="宋体" w:cs="Times New Roman"/>
          <w:b w:val="0"/>
          <w:sz w:val="24"/>
          <w:szCs w:val="24"/>
        </w:rPr>
        <w:t>root</w:t>
      </w:r>
      <w:bookmarkEnd w:id="57"/>
    </w:p>
    <w:p w14:paraId="0649F39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DB_PASSWORD</w:t>
      </w:r>
      <w:r>
        <w:rPr>
          <w:rFonts w:ascii="Times New Roman" w:hAnsi="Times New Roman" w:cs="Times New Roman"/>
          <w:b w:val="0"/>
          <w:sz w:val="24"/>
          <w:szCs w:val="24"/>
        </w:rPr>
        <w:t>：数据库密码，这是目前唯一空着的一项</w:t>
      </w:r>
    </w:p>
    <w:p w14:paraId="36CF6A2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DB_NAME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：数据库名字，我们建的是 </w:t>
      </w:r>
      <w:r>
        <w:rPr>
          <w:rFonts w:eastAsia="宋体" w:cs="Times New Roman"/>
          <w:b w:val="0"/>
          <w:sz w:val="24"/>
          <w:szCs w:val="24"/>
        </w:rPr>
        <w:t>pet_db</w:t>
      </w:r>
    </w:p>
    <w:p w14:paraId="4282AB68">
      <w:pPr>
        <w:pStyle w:val="4"/>
        <w:numPr>
          <w:ilvl w:val="0"/>
          <w:numId w:val="24"/>
        </w:numPr>
        <w:ind w:left="0" w:firstLine="0"/>
        <w:rPr>
          <w:b w:val="0"/>
        </w:rPr>
      </w:pPr>
      <w:bookmarkStart w:id="58" w:name="_Toc7790"/>
      <w:r>
        <w:t>填写你的数据库密码</w:t>
      </w:r>
      <w:bookmarkEnd w:id="58"/>
    </w:p>
    <w:p w14:paraId="4E06E0DB">
      <w:pPr>
        <w:pStyle w:val="5"/>
        <w:numPr>
          <w:ilvl w:val="0"/>
          <w:numId w:val="26"/>
        </w:numPr>
        <w:ind w:left="0" w:firstLine="0"/>
        <w:rPr>
          <w:b w:val="0"/>
        </w:rPr>
      </w:pPr>
      <w:bookmarkStart w:id="59" w:name="_Toc28146"/>
      <w:r>
        <w:t>DB_HOST、DB_PORT、DB_USER、DB_PASSWORD、DB_NAME逐项填写</w:t>
      </w:r>
      <w:bookmarkEnd w:id="59"/>
    </w:p>
    <w:p w14:paraId="038FAD0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现在逐项确认或填写：</w:t>
      </w:r>
    </w:p>
    <w:p w14:paraId="1295D9E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DB_HOST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：确保值是 </w:t>
      </w:r>
      <w:r>
        <w:rPr>
          <w:rFonts w:eastAsia="宋体" w:cs="Times New Roman"/>
          <w:b w:val="0"/>
          <w:sz w:val="24"/>
          <w:szCs w:val="24"/>
        </w:rPr>
        <w:t>localhost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。如果不是，改成 </w:t>
      </w:r>
      <w:r>
        <w:rPr>
          <w:rFonts w:eastAsia="宋体" w:cs="Times New Roman"/>
          <w:b w:val="0"/>
          <w:sz w:val="24"/>
          <w:szCs w:val="24"/>
        </w:rPr>
        <w:t>localhost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13E6D45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DB_PORT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：确保值是 </w:t>
      </w:r>
      <w:r>
        <w:rPr>
          <w:rFonts w:eastAsia="宋体" w:cs="Times New Roman"/>
          <w:b w:val="0"/>
          <w:sz w:val="24"/>
          <w:szCs w:val="24"/>
        </w:rPr>
        <w:t>3306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。如果空着，填上 </w:t>
      </w:r>
      <w:r>
        <w:rPr>
          <w:rFonts w:eastAsia="宋体" w:cs="Times New Roman"/>
          <w:b w:val="0"/>
          <w:sz w:val="24"/>
          <w:szCs w:val="24"/>
        </w:rPr>
        <w:t>3306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5DA580C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DB_USER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：确保值是 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。如果空着，填上 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57DB2F2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DB_PASSWORD</w:t>
      </w:r>
      <w:r>
        <w:rPr>
          <w:rFonts w:ascii="Times New Roman" w:hAnsi="Times New Roman" w:cs="Times New Roman"/>
          <w:b w:val="0"/>
          <w:sz w:val="24"/>
          <w:szCs w:val="24"/>
        </w:rPr>
        <w:t>：这一项最关键。填上你在第</w:t>
      </w:r>
      <w:r>
        <w:rPr>
          <w:rFonts w:eastAsia="宋体" w:cs="Times New Roman"/>
          <w:b w:val="0"/>
          <w:sz w:val="24"/>
          <w:szCs w:val="24"/>
        </w:rPr>
        <w:t>3</w:t>
      </w:r>
      <w:r>
        <w:rPr>
          <w:rFonts w:ascii="Times New Roman" w:hAnsi="Times New Roman" w:cs="Times New Roman"/>
          <w:b w:val="0"/>
          <w:sz w:val="24"/>
          <w:szCs w:val="24"/>
        </w:rPr>
        <w:t>章安装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时设置的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密码。比如你设的密码是 </w:t>
      </w:r>
      <w:r>
        <w:rPr>
          <w:rFonts w:eastAsia="宋体" w:cs="Times New Roman"/>
          <w:b w:val="0"/>
          <w:sz w:val="24"/>
          <w:szCs w:val="24"/>
        </w:rPr>
        <w:t>123456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，那就写 </w:t>
      </w:r>
      <w:r>
        <w:rPr>
          <w:rFonts w:eastAsia="宋体" w:cs="Times New Roman"/>
          <w:b w:val="0"/>
          <w:sz w:val="24"/>
          <w:szCs w:val="24"/>
        </w:rPr>
        <w:t>DB_PASSWORD=123456</w:t>
      </w:r>
    </w:p>
    <w:p w14:paraId="3929551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DB_NAME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：确保值是 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。如果空着，填上 </w:t>
      </w:r>
      <w:r>
        <w:rPr>
          <w:rFonts w:eastAsia="宋体" w:cs="Times New Roman"/>
          <w:b w:val="0"/>
          <w:sz w:val="24"/>
          <w:szCs w:val="24"/>
        </w:rPr>
        <w:t>pet_db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405F49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填完之后的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文件应该是这样的（假设你的密码是 </w:t>
      </w:r>
      <w:r>
        <w:rPr>
          <w:rFonts w:eastAsia="宋体" w:cs="Times New Roman"/>
          <w:b w:val="0"/>
          <w:sz w:val="24"/>
          <w:szCs w:val="24"/>
        </w:rPr>
        <w:t>mypassword123</w:t>
      </w:r>
      <w:r>
        <w:rPr>
          <w:rFonts w:ascii="Times New Roman" w:hAnsi="Times New Roman" w:cs="Times New Roman"/>
          <w:b w:val="0"/>
          <w:sz w:val="24"/>
          <w:szCs w:val="24"/>
        </w:rPr>
        <w:t>）：</w:t>
      </w:r>
    </w:p>
    <w:p w14:paraId="4E85F14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DB_HOST=localhost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DB_PORT=3306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DB_USER=root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DB_PASSWORD=mypassword123</w:t>
      </w:r>
      <w:r>
        <w:rPr>
          <w:rFonts w:eastAsia="宋体" w:cs="Times New Roman"/>
          <w:b w:val="0"/>
          <w:sz w:val="24"/>
          <w:szCs w:val="24"/>
        </w:rPr>
        <w:br w:type="textWrapping"/>
      </w:r>
      <w:r>
        <w:rPr>
          <w:rFonts w:eastAsia="宋体" w:cs="Times New Roman"/>
          <w:b w:val="0"/>
          <w:sz w:val="24"/>
          <w:szCs w:val="24"/>
        </w:rPr>
        <w:t>DB_NAME=pet_db</w:t>
      </w:r>
    </w:p>
    <w:p w14:paraId="39CD2538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⚠️ 注意：千万不要把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文件提交到</w:t>
      </w:r>
      <w:r>
        <w:rPr>
          <w:rFonts w:eastAsia="宋体" w:cs="Times New Roman"/>
          <w:b w:val="0"/>
          <w:sz w:val="24"/>
          <w:szCs w:val="24"/>
        </w:rPr>
        <w:t>Git</w:t>
      </w:r>
      <w:r>
        <w:rPr>
          <w:rFonts w:ascii="Times New Roman" w:hAnsi="Times New Roman" w:cs="Times New Roman"/>
          <w:b w:val="0"/>
          <w:sz w:val="24"/>
          <w:szCs w:val="24"/>
        </w:rPr>
        <w:t>仓库里。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里存的是敏感信息，特别是密码。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生成项目的时候，通常会在 </w:t>
      </w:r>
      <w:r>
        <w:rPr>
          <w:rFonts w:eastAsia="宋体" w:cs="Times New Roman"/>
          <w:b w:val="0"/>
          <w:sz w:val="24"/>
          <w:szCs w:val="24"/>
        </w:rPr>
        <w:t xml:space="preserve">.gitignore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文件里自动把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排除在外。如果你好奇，可以打开 </w:t>
      </w:r>
      <w:r>
        <w:rPr>
          <w:rFonts w:eastAsia="宋体" w:cs="Times New Roman"/>
          <w:b w:val="0"/>
          <w:sz w:val="24"/>
          <w:szCs w:val="24"/>
        </w:rPr>
        <w:t xml:space="preserve">.gitignore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文件看看里面有没有 </w:t>
      </w:r>
      <w:r>
        <w:rPr>
          <w:rFonts w:eastAsia="宋体" w:cs="Times New Roman"/>
          <w:b w:val="0"/>
          <w:sz w:val="24"/>
          <w:szCs w:val="24"/>
        </w:rPr>
        <w:t xml:space="preserve">.env </w:t>
      </w:r>
      <w:r>
        <w:rPr>
          <w:rFonts w:ascii="Times New Roman" w:hAnsi="Times New Roman" w:cs="Times New Roman"/>
          <w:b w:val="0"/>
          <w:sz w:val="24"/>
          <w:szCs w:val="24"/>
        </w:rPr>
        <w:t>这一行。</w:t>
      </w:r>
    </w:p>
    <w:p w14:paraId="24C4AEAB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227070"/>
            <wp:effectExtent l="0" t="0" r="6350" b="3810"/>
            <wp:docPr id="15" name="图片 20" descr="Trae.exe_20260523_205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 descr="Trae.exe_20260523_2057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F60CFE2">
      <w:pPr>
        <w:pStyle w:val="5"/>
        <w:numPr>
          <w:ilvl w:val="0"/>
          <w:numId w:val="26"/>
        </w:numPr>
        <w:ind w:left="0" w:firstLine="0"/>
        <w:rPr>
          <w:b w:val="0"/>
        </w:rPr>
      </w:pPr>
      <w:bookmarkStart w:id="60" w:name="_Toc29569"/>
      <w:r>
        <w:t>保存配置</w:t>
      </w:r>
      <w:bookmarkEnd w:id="60"/>
    </w:p>
    <w:p w14:paraId="4E8A32D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改完后，按 </w:t>
      </w:r>
      <w:r>
        <w:rPr>
          <w:rFonts w:eastAsia="宋体" w:cs="Times New Roman"/>
          <w:b w:val="0"/>
          <w:sz w:val="24"/>
          <w:szCs w:val="24"/>
        </w:rPr>
        <w:t>Ctrl + S</w:t>
      </w:r>
      <w:r>
        <w:rPr>
          <w:rFonts w:ascii="Times New Roman" w:hAnsi="Times New Roman" w:cs="Times New Roman"/>
          <w:b w:val="0"/>
          <w:sz w:val="24"/>
          <w:szCs w:val="24"/>
        </w:rPr>
        <w:t>（</w:t>
      </w: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按 </w:t>
      </w:r>
      <w:r>
        <w:rPr>
          <w:rFonts w:eastAsia="宋体" w:cs="Times New Roman"/>
          <w:b w:val="0"/>
          <w:sz w:val="24"/>
          <w:szCs w:val="24"/>
        </w:rPr>
        <w:t>Command + S</w:t>
      </w:r>
      <w:r>
        <w:rPr>
          <w:rFonts w:ascii="Times New Roman" w:hAnsi="Times New Roman" w:cs="Times New Roman"/>
          <w:b w:val="0"/>
          <w:sz w:val="24"/>
          <w:szCs w:val="24"/>
        </w:rPr>
        <w:t>）保存文件。文件名字旁边的小圆点消失，就表示保存成功了。</w:t>
      </w:r>
    </w:p>
    <w:p w14:paraId="252D8190">
      <w:pPr>
        <w:pStyle w:val="4"/>
        <w:numPr>
          <w:ilvl w:val="0"/>
          <w:numId w:val="24"/>
        </w:numPr>
        <w:ind w:left="0" w:firstLine="0"/>
        <w:rPr>
          <w:b w:val="0"/>
        </w:rPr>
      </w:pPr>
      <w:bookmarkStart w:id="61" w:name="_Toc2227"/>
      <w:r>
        <w:t>测试连接</w:t>
      </w:r>
      <w:bookmarkEnd w:id="61"/>
    </w:p>
    <w:p w14:paraId="7DA5172A">
      <w:pPr>
        <w:pStyle w:val="5"/>
        <w:numPr>
          <w:ilvl w:val="0"/>
          <w:numId w:val="27"/>
        </w:numPr>
        <w:ind w:left="0" w:firstLine="0"/>
        <w:rPr>
          <w:b w:val="0"/>
        </w:rPr>
      </w:pPr>
      <w:bookmarkStart w:id="62" w:name="_Toc4335"/>
      <w:r>
        <w:t>启动后端服务</w:t>
      </w:r>
      <w:bookmarkEnd w:id="62"/>
    </w:p>
    <w:p w14:paraId="3406E12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安装程序所欲要的前后端依赖</w:t>
      </w:r>
    </w:p>
    <w:p w14:paraId="1C3D7EE3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提示词：帮我安装程序前后端的依赖，然后启动这个程序</w:t>
      </w:r>
    </w:p>
    <w:p w14:paraId="5B2C28F2">
      <w:pPr>
        <w:spacing w:before="0" w:after="80" w:line="324" w:lineRule="auto"/>
        <w:rPr>
          <w:rFonts w:ascii="Consolas" w:hAnsi="Consolas" w:eastAsia="Consolas" w:cs="notosanscjksc"/>
          <w:b w:val="0"/>
          <w:sz w:val="21"/>
          <w:szCs w:val="28"/>
          <w:highlight w:val="yellow"/>
          <w:lang w:val="en-US" w:eastAsia="zh-CN" w:bidi="ar-SA"/>
        </w:rPr>
      </w:pPr>
      <w:r>
        <w:drawing>
          <wp:inline distT="0" distB="0" distL="0" distR="0">
            <wp:extent cx="5998210" cy="3227070"/>
            <wp:effectExtent l="0" t="0" r="6350" b="3810"/>
            <wp:docPr id="16" name="图片 19" descr="Trae.exe_20260523_205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 descr="Trae.exe_20260523_205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06DC7F3">
      <w:pPr>
        <w:spacing w:before="0" w:after="80" w:line="324" w:lineRule="auto"/>
        <w:rPr>
          <w:rFonts w:ascii="Consolas" w:hAnsi="Consolas" w:eastAsia="Consolas" w:cs="notosanscjksc"/>
          <w:b w:val="0"/>
          <w:sz w:val="21"/>
          <w:szCs w:val="28"/>
          <w:highlight w:val="yellow"/>
          <w:lang w:val="en-US" w:eastAsia="zh-CN" w:bidi="ar-SA"/>
        </w:rPr>
      </w:pPr>
      <w:r>
        <w:drawing>
          <wp:inline distT="0" distB="0" distL="0" distR="0">
            <wp:extent cx="5998210" cy="3227070"/>
            <wp:effectExtent l="0" t="0" r="6350" b="3810"/>
            <wp:docPr id="17" name="图片 21" descr="chrome.exe_20260523_205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 descr="chrome.exe_20260523_2059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22704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B6EA06C">
      <w:pPr>
        <w:pStyle w:val="5"/>
        <w:numPr>
          <w:ilvl w:val="0"/>
          <w:numId w:val="27"/>
        </w:numPr>
        <w:ind w:left="0" w:firstLine="0"/>
        <w:rPr>
          <w:b w:val="0"/>
        </w:rPr>
      </w:pPr>
      <w:bookmarkStart w:id="63" w:name="_Toc13430"/>
      <w:r>
        <w:t>如果报错Access denied：检查密码是否填对</w:t>
      </w:r>
      <w:bookmarkEnd w:id="63"/>
    </w:p>
    <w:p w14:paraId="63BBF4B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最常见的错误是 </w:t>
      </w:r>
      <w:r>
        <w:rPr>
          <w:rFonts w:eastAsia="宋体" w:cs="Times New Roman"/>
          <w:b w:val="0"/>
          <w:sz w:val="24"/>
          <w:szCs w:val="24"/>
        </w:rPr>
        <w:t>Access denied</w:t>
      </w:r>
      <w:r>
        <w:rPr>
          <w:rFonts w:ascii="Times New Roman" w:hAnsi="Times New Roman" w:cs="Times New Roman"/>
          <w:b w:val="0"/>
          <w:sz w:val="24"/>
          <w:szCs w:val="24"/>
        </w:rPr>
        <w:t>，类似这样：</w:t>
      </w:r>
    </w:p>
    <w:p w14:paraId="1E9D47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Error: Access denied for user 'root'@'localhost'</w:t>
      </w:r>
    </w:p>
    <w:p w14:paraId="159A2F1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这个错误的意思很直白：</w:t>
      </w:r>
      <w:r>
        <w:rPr>
          <w:rFonts w:eastAsia="宋体" w:cs="Times New Roman"/>
          <w:b w:val="0"/>
          <w:sz w:val="24"/>
          <w:szCs w:val="24"/>
        </w:rPr>
        <w:t xml:space="preserve">MySQL </w:t>
      </w:r>
      <w:r>
        <w:rPr>
          <w:rFonts w:ascii="Times New Roman" w:hAnsi="Times New Roman" w:cs="Times New Roman"/>
          <w:b w:val="0"/>
          <w:sz w:val="24"/>
          <w:szCs w:val="24"/>
        </w:rPr>
        <w:t>拒绝了你的连接请求。</w:t>
      </w:r>
      <w:r>
        <w:rPr>
          <w:rFonts w:eastAsia="宋体" w:cs="Times New Roman"/>
          <w:b w:val="0"/>
          <w:sz w:val="24"/>
          <w:szCs w:val="24"/>
        </w:rPr>
        <w:t>99%</w:t>
      </w:r>
      <w:r>
        <w:rPr>
          <w:rFonts w:ascii="Times New Roman" w:hAnsi="Times New Roman" w:cs="Times New Roman"/>
          <w:b w:val="0"/>
          <w:sz w:val="24"/>
          <w:szCs w:val="24"/>
        </w:rPr>
        <w:t>是因为密码填错了。</w:t>
      </w:r>
    </w:p>
    <w:p w14:paraId="041C1D8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排查步骤：</w:t>
      </w:r>
    </w:p>
    <w:p w14:paraId="3B7B2B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回到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，重新打开 </w:t>
      </w:r>
      <w:r>
        <w:rPr>
          <w:rFonts w:eastAsia="宋体" w:cs="Times New Roman"/>
          <w:b w:val="0"/>
          <w:sz w:val="24"/>
          <w:szCs w:val="24"/>
        </w:rPr>
        <w:t xml:space="preserve">backend/.env </w:t>
      </w:r>
      <w:r>
        <w:rPr>
          <w:rFonts w:ascii="Times New Roman" w:hAnsi="Times New Roman" w:cs="Times New Roman"/>
          <w:b w:val="0"/>
          <w:sz w:val="24"/>
          <w:szCs w:val="24"/>
        </w:rPr>
        <w:t>文件</w:t>
      </w:r>
    </w:p>
    <w:p w14:paraId="3B743C6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仔细看 </w:t>
      </w:r>
      <w:r>
        <w:rPr>
          <w:rFonts w:eastAsia="宋体" w:cs="Times New Roman"/>
          <w:b w:val="0"/>
          <w:sz w:val="24"/>
          <w:szCs w:val="24"/>
        </w:rPr>
        <w:t xml:space="preserve">DB_PASSWORD </w:t>
      </w:r>
      <w:r>
        <w:rPr>
          <w:rFonts w:ascii="Times New Roman" w:hAnsi="Times New Roman" w:cs="Times New Roman"/>
          <w:b w:val="0"/>
          <w:sz w:val="24"/>
          <w:szCs w:val="24"/>
        </w:rPr>
        <w:t>后面的值，确认跟你安装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时设的密码完全一致</w:t>
      </w:r>
    </w:p>
    <w:p w14:paraId="1B8286F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注意大小写，密码是区分大小写的</w:t>
      </w:r>
    </w:p>
    <w:p w14:paraId="1DE6C57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修改后保存，回到终端，按 </w:t>
      </w:r>
      <w:r>
        <w:rPr>
          <w:rFonts w:eastAsia="宋体" w:cs="Times New Roman"/>
          <w:b w:val="0"/>
          <w:sz w:val="24"/>
          <w:szCs w:val="24"/>
        </w:rPr>
        <w:t xml:space="preserve">Ctrl + C </w:t>
      </w:r>
      <w:r>
        <w:rPr>
          <w:rFonts w:ascii="Times New Roman" w:hAnsi="Times New Roman" w:cs="Times New Roman"/>
          <w:b w:val="0"/>
          <w:sz w:val="24"/>
          <w:szCs w:val="24"/>
        </w:rPr>
        <w:t>停止后端服务</w:t>
      </w:r>
    </w:p>
    <w:p w14:paraId="6B108F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再运行一次 </w:t>
      </w:r>
      <w:r>
        <w:rPr>
          <w:rFonts w:eastAsia="宋体" w:cs="Times New Roman"/>
          <w:b w:val="0"/>
          <w:sz w:val="24"/>
          <w:szCs w:val="24"/>
        </w:rPr>
        <w:t>npm start</w:t>
      </w:r>
      <w:r>
        <w:rPr>
          <w:rFonts w:ascii="Times New Roman" w:hAnsi="Times New Roman" w:cs="Times New Roman"/>
          <w:b w:val="0"/>
          <w:sz w:val="24"/>
          <w:szCs w:val="24"/>
        </w:rPr>
        <w:t>，看看还报不报错</w:t>
      </w:r>
    </w:p>
    <w:p w14:paraId="2B80326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如果还是报错，不确定密码到底是什么，可以在终端里直接测试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连接：</w:t>
      </w:r>
    </w:p>
    <w:p w14:paraId="33E6333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mysql -u root -p</w:t>
      </w:r>
    </w:p>
    <w:p w14:paraId="57227D8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回车后它会问你密码。输入你记的密码，如果能进去，看到 </w:t>
      </w:r>
      <w:r>
        <w:rPr>
          <w:rFonts w:eastAsia="宋体" w:cs="Times New Roman"/>
          <w:b w:val="0"/>
          <w:sz w:val="24"/>
          <w:szCs w:val="24"/>
        </w:rPr>
        <w:t xml:space="preserve">mysql&gt; </w:t>
      </w:r>
      <w:r>
        <w:rPr>
          <w:rFonts w:ascii="Times New Roman" w:hAnsi="Times New Roman" w:cs="Times New Roman"/>
          <w:b w:val="0"/>
          <w:sz w:val="24"/>
          <w:szCs w:val="24"/>
        </w:rPr>
        <w:t>的提示符，说明密码是对的。进不去就说明密码记错了。</w:t>
      </w:r>
    </w:p>
    <w:p w14:paraId="307823D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如果连密码都忘了，需要重置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的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密码。这种情况别自己硬扛，直接把报错信息扔给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</w:p>
    <w:p w14:paraId="0F0F8D0D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我的后端报这个错：</w:t>
      </w:r>
      <w:r>
        <w:rPr>
          <w:rFonts w:eastAsia="宋体" w:cs="Times New Roman"/>
          <w:b w:val="0"/>
          <w:sz w:val="24"/>
          <w:szCs w:val="24"/>
          <w:highlight w:val="yellow"/>
        </w:rPr>
        <w:t xml:space="preserve">Error: Access denied for user 'root'@'localhost'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我用的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版本是（填你的版本，比如</w:t>
      </w:r>
      <w:r>
        <w:rPr>
          <w:rFonts w:eastAsia="宋体" w:cs="Times New Roman"/>
          <w:b w:val="0"/>
          <w:sz w:val="24"/>
          <w:szCs w:val="24"/>
          <w:highlight w:val="yellow"/>
        </w:rPr>
        <w:t>8.0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），系统是（填</w:t>
      </w:r>
      <w:r>
        <w:rPr>
          <w:rFonts w:eastAsia="宋体" w:cs="Times New Roman"/>
          <w:b w:val="0"/>
          <w:sz w:val="24"/>
          <w:szCs w:val="24"/>
          <w:highlight w:val="yellow"/>
        </w:rPr>
        <w:t>Windows/Mac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）。请问怎么重置</w:t>
      </w:r>
      <w:r>
        <w:rPr>
          <w:rFonts w:eastAsia="宋体" w:cs="Times New Roman"/>
          <w:b w:val="0"/>
          <w:sz w:val="24"/>
          <w:szCs w:val="24"/>
          <w:highlight w:val="yellow"/>
        </w:rPr>
        <w:t>root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密码或修复连接问题？</w:t>
      </w:r>
    </w:p>
    <w:p w14:paraId="511FDCC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另一种常见错误是数据库不存在：</w:t>
      </w:r>
    </w:p>
    <w:p w14:paraId="2AF607F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Error: Unknown database 'pet_db'</w:t>
      </w:r>
    </w:p>
    <w:p w14:paraId="4A22C7F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这说明 </w:t>
      </w:r>
      <w:r>
        <w:rPr>
          <w:rFonts w:eastAsia="宋体" w:cs="Times New Roman"/>
          <w:b w:val="0"/>
          <w:sz w:val="24"/>
          <w:szCs w:val="24"/>
        </w:rPr>
        <w:t xml:space="preserve">pet_db </w:t>
      </w:r>
      <w:r>
        <w:rPr>
          <w:rFonts w:ascii="Times New Roman" w:hAnsi="Times New Roman" w:cs="Times New Roman"/>
          <w:b w:val="0"/>
          <w:sz w:val="24"/>
          <w:szCs w:val="24"/>
        </w:rPr>
        <w:t>数据库还没创建。回到第</w:t>
      </w:r>
      <w:r>
        <w:rPr>
          <w:rFonts w:eastAsia="宋体" w:cs="Times New Roman"/>
          <w:b w:val="0"/>
          <w:sz w:val="24"/>
          <w:szCs w:val="24"/>
        </w:rPr>
        <w:t>3</w:t>
      </w:r>
      <w:r>
        <w:rPr>
          <w:rFonts w:ascii="Times New Roman" w:hAnsi="Times New Roman" w:cs="Times New Roman"/>
          <w:b w:val="0"/>
          <w:sz w:val="24"/>
          <w:szCs w:val="24"/>
        </w:rPr>
        <w:t>章的步骤，用可视化工具或者</w:t>
      </w:r>
      <w:r>
        <w:rPr>
          <w:rFonts w:eastAsia="宋体" w:cs="Times New Roman"/>
          <w:b w:val="0"/>
          <w:sz w:val="24"/>
          <w:szCs w:val="24"/>
        </w:rPr>
        <w:t>SQL</w:t>
      </w:r>
      <w:r>
        <w:rPr>
          <w:rFonts w:ascii="Times New Roman" w:hAnsi="Times New Roman" w:cs="Times New Roman"/>
          <w:b w:val="0"/>
          <w:sz w:val="24"/>
          <w:szCs w:val="24"/>
        </w:rPr>
        <w:t>语句创建一下数据库。</w:t>
      </w:r>
    </w:p>
    <w:p w14:paraId="6E1F4A4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再一种可能是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服务没启动。检查方法：</w:t>
      </w:r>
    </w:p>
    <w:p w14:paraId="3345F90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：打开任务管理器，看看有没有 </w:t>
      </w:r>
      <w:r>
        <w:rPr>
          <w:rFonts w:eastAsia="宋体" w:cs="Times New Roman"/>
          <w:b w:val="0"/>
          <w:sz w:val="24"/>
          <w:szCs w:val="24"/>
        </w:rPr>
        <w:t xml:space="preserve">mysqld </w:t>
      </w:r>
      <w:r>
        <w:rPr>
          <w:rFonts w:ascii="Times New Roman" w:hAnsi="Times New Roman" w:cs="Times New Roman"/>
          <w:b w:val="0"/>
          <w:sz w:val="24"/>
          <w:szCs w:val="24"/>
        </w:rPr>
        <w:t>这个进程</w:t>
      </w:r>
    </w:p>
    <w:p w14:paraId="0540D62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：在终端里运行 </w:t>
      </w:r>
      <w:r>
        <w:rPr>
          <w:rFonts w:eastAsia="宋体" w:cs="Times New Roman"/>
          <w:b w:val="0"/>
          <w:sz w:val="24"/>
          <w:szCs w:val="24"/>
        </w:rPr>
        <w:t>brew services list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，看 </w:t>
      </w:r>
      <w:r>
        <w:rPr>
          <w:rFonts w:eastAsia="宋体" w:cs="Times New Roman"/>
          <w:b w:val="0"/>
          <w:sz w:val="24"/>
          <w:szCs w:val="24"/>
        </w:rPr>
        <w:t xml:space="preserve">mysql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的状态是不是 </w:t>
      </w:r>
      <w:r>
        <w:rPr>
          <w:rFonts w:eastAsia="宋体" w:cs="Times New Roman"/>
          <w:b w:val="0"/>
          <w:sz w:val="24"/>
          <w:szCs w:val="24"/>
        </w:rPr>
        <w:t>started</w:t>
      </w:r>
    </w:p>
    <w:p w14:paraId="015862D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如果是 </w:t>
      </w:r>
      <w:r>
        <w:rPr>
          <w:rFonts w:eastAsia="宋体" w:cs="Times New Roman"/>
          <w:b w:val="0"/>
          <w:sz w:val="24"/>
          <w:szCs w:val="24"/>
        </w:rPr>
        <w:t>stopped</w:t>
      </w:r>
      <w:r>
        <w:rPr>
          <w:rFonts w:ascii="Times New Roman" w:hAnsi="Times New Roman" w:cs="Times New Roman"/>
          <w:b w:val="0"/>
          <w:sz w:val="24"/>
          <w:szCs w:val="24"/>
        </w:rPr>
        <w:t>，启动它：</w:t>
      </w:r>
    </w:p>
    <w:p w14:paraId="4D7235F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>：去服务管理器里找到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，右键启动</w:t>
      </w:r>
    </w:p>
    <w:p w14:paraId="78B2CFB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  <w:r>
        <w:rPr>
          <w:rFonts w:eastAsia="宋体" w:cs="Times New Roman"/>
          <w:b w:val="0"/>
          <w:sz w:val="24"/>
          <w:szCs w:val="24"/>
        </w:rPr>
        <w:t>brew services start mysql</w:t>
      </w:r>
    </w:p>
    <w:p w14:paraId="075BA90D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到这里，如果后端成功启动，终端显示数据库连接成功，那这三章的任务就完成了。下一章我们会让前端和后端联手，看到狗狗真正出现在浏览器里。</w:t>
      </w:r>
    </w:p>
    <w:p w14:paraId="5B4FA39A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3015B9C0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68406F34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64" w:name="_Toc6684"/>
      <w:r>
        <w:t>调教你的狗狗：功能调试与升级</w:t>
      </w:r>
      <w:bookmarkEnd w:id="64"/>
    </w:p>
    <w:p w14:paraId="7986C5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到了这一章，你终于要体验当产品经理的快乐了。前面的项目已经能跑起来，喂食和摸头功能都在正常工作。但说实话，现在的狗狗有点呆，你喂它吃饱了就只是数字变一下，连个表情都没有。这也太不真诚了吧。</w:t>
      </w:r>
    </w:p>
    <w:p w14:paraId="3D8A66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这一章我们要做四件事，一件一件来，每件都是给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发一条提示词，然后看它表演。你不需要写任何代码，只需要说清楚你想要什么效果。你点菜，厨师去做，厨房里的活儿全交给他。</w:t>
      </w:r>
    </w:p>
    <w:p w14:paraId="75F11D61">
      <w:pPr>
        <w:pStyle w:val="4"/>
        <w:numPr>
          <w:ilvl w:val="0"/>
          <w:numId w:val="28"/>
        </w:numPr>
        <w:ind w:left="0" w:firstLine="0"/>
        <w:rPr>
          <w:b w:val="0"/>
        </w:rPr>
      </w:pPr>
      <w:bookmarkStart w:id="65" w:name="_Toc10666"/>
      <w:r>
        <w:t>让喂食功能更生动</w:t>
      </w:r>
      <w:bookmarkEnd w:id="65"/>
    </w:p>
    <w:p w14:paraId="5629679A">
      <w:pPr>
        <w:pStyle w:val="5"/>
        <w:numPr>
          <w:ilvl w:val="0"/>
          <w:numId w:val="29"/>
        </w:numPr>
        <w:ind w:left="0" w:firstLine="0"/>
        <w:rPr>
          <w:b w:val="0"/>
        </w:rPr>
      </w:pPr>
      <w:bookmarkStart w:id="66" w:name="_Toc26094"/>
      <w:r>
        <w:t>第一轮提示词：点击喂食时狗狗要眨眼并弹出感谢文字</w:t>
      </w:r>
      <w:bookmarkEnd w:id="66"/>
    </w:p>
    <w:p w14:paraId="2EA29BF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现在点击喂食按钮之后，页面上的饱食度数字会往上跳一跳。但狗狗本人毫无反应，这个体验有点冷冰冰的。我们来让它有点表情。</w:t>
      </w:r>
    </w:p>
    <w:p w14:paraId="48410F4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我们想要在点击喂食的时候达成两个效果。第一是狗狗图片做一个眨眼的动画，让它看起来开心一点。第二是弹出一个气泡对话框，里面写「汪汪！谢谢主人！」，过几秒自己消失。</w:t>
      </w:r>
    </w:p>
    <w:p w14:paraId="135874D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的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模式，在对话框里输入下面这段话：</w:t>
      </w:r>
    </w:p>
    <w:p w14:paraId="5AF336D3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现在升级一下喂食功能。用户点击喂食按钮第一，让狗狗图片做一个眨眼的动画效果，持续一小会儿就恢复正常。第二，在狗狗图片旁边弹出一个气泡对话框，里面显示「汪汪！谢谢主人！」。这个气泡停留</w:t>
      </w:r>
      <w:r>
        <w:rPr>
          <w:rFonts w:eastAsia="宋体" w:cs="Times New Roman"/>
          <w:b w:val="0"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秒钟左右自动消失。</w:t>
      </w:r>
    </w:p>
    <w:p w14:paraId="1361A15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这段话看起来很长，但其实就是在描述你看到的画面。你不需要知道「眨眼动画」技术上怎么做，你只需要说你想要一个眨眼效果。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自己会去找办法实现，可能是切换两张图片，也可能是用</w:t>
      </w:r>
      <w:r>
        <w:rPr>
          <w:rFonts w:eastAsia="宋体" w:cs="Times New Roman"/>
          <w:b w:val="0"/>
          <w:sz w:val="24"/>
          <w:szCs w:val="24"/>
        </w:rPr>
        <w:t>CSS</w:t>
      </w:r>
      <w:r>
        <w:rPr>
          <w:rFonts w:ascii="Times New Roman" w:hAnsi="Times New Roman" w:cs="Times New Roman"/>
          <w:b w:val="0"/>
          <w:sz w:val="24"/>
          <w:szCs w:val="24"/>
        </w:rPr>
        <w:t>动画，这不重要，效果出来了就行。</w:t>
      </w:r>
    </w:p>
    <w:p w14:paraId="5632EA86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注意这里我们只提了一个需求：升级喂食功能时加动画和气泡。虽然里面包含两个小效果（眨眼</w:t>
      </w:r>
      <w:r>
        <w:rPr>
          <w:rFonts w:eastAsia="宋体" w:cs="Times New Roman"/>
          <w:b w:val="0"/>
          <w:sz w:val="24"/>
          <w:szCs w:val="24"/>
        </w:rPr>
        <w:t>+</w:t>
      </w:r>
      <w:r>
        <w:rPr>
          <w:rFonts w:ascii="Times New Roman" w:hAnsi="Times New Roman" w:cs="Times New Roman"/>
          <w:b w:val="0"/>
          <w:sz w:val="24"/>
          <w:szCs w:val="24"/>
        </w:rPr>
        <w:t>气泡），但它们都属于同一个喂食功能的升级，所以放在一条提示词里没问题。千万不要把喂食升级和遛狗功能混在一起说，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容易漏做或者做错。</w:t>
      </w:r>
    </w:p>
    <w:p w14:paraId="3D9B1165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18" name="图片 22" descr="Trae.exe_20260523_210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 descr="Trae.exe_20260523_2104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B03220A">
      <w:pPr>
        <w:pStyle w:val="5"/>
        <w:numPr>
          <w:ilvl w:val="0"/>
          <w:numId w:val="29"/>
        </w:numPr>
        <w:ind w:left="0" w:firstLine="0"/>
        <w:rPr>
          <w:b w:val="0"/>
        </w:rPr>
      </w:pPr>
      <w:bookmarkStart w:id="67" w:name="_Toc11013"/>
      <w:r>
        <w:t>刷新网页测试效果</w:t>
      </w:r>
      <w:bookmarkEnd w:id="67"/>
    </w:p>
    <w:p w14:paraId="704EF1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回到浏览器里你的狗狗页面，按 </w:t>
      </w:r>
      <w:r>
        <w:rPr>
          <w:rFonts w:eastAsia="宋体" w:cs="Times New Roman"/>
          <w:b w:val="0"/>
          <w:sz w:val="24"/>
          <w:szCs w:val="24"/>
        </w:rPr>
        <w:t>Ctrl+R</w:t>
      </w:r>
      <w:r>
        <w:rPr>
          <w:rFonts w:ascii="Times New Roman" w:hAnsi="Times New Roman" w:cs="Times New Roman"/>
          <w:b w:val="0"/>
          <w:sz w:val="24"/>
          <w:szCs w:val="24"/>
        </w:rPr>
        <w:t>（</w:t>
      </w:r>
      <w:r>
        <w:rPr>
          <w:rFonts w:eastAsia="宋体" w:cs="Times New Roman"/>
          <w:b w:val="0"/>
          <w:sz w:val="24"/>
          <w:szCs w:val="24"/>
        </w:rPr>
        <w:t>Mac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按 </w:t>
      </w:r>
      <w:r>
        <w:rPr>
          <w:rFonts w:eastAsia="宋体" w:cs="Times New Roman"/>
          <w:b w:val="0"/>
          <w:sz w:val="24"/>
          <w:szCs w:val="24"/>
        </w:rPr>
        <w:t>Cmd+R</w:t>
      </w:r>
      <w:r>
        <w:rPr>
          <w:rFonts w:ascii="Times New Roman" w:hAnsi="Times New Roman" w:cs="Times New Roman"/>
          <w:b w:val="0"/>
          <w:sz w:val="24"/>
          <w:szCs w:val="24"/>
        </w:rPr>
        <w:t>）刷新一下。</w:t>
      </w:r>
    </w:p>
    <w:p w14:paraId="7895309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然后点击喂食按钮。你应该会看到：狗狗图片闪了一下（眨眼效果），然后旁边冒出一个气泡写着「汪汪！谢谢主人！」，几秒后气泡自动消失。饱食度数字也在正常增加。</w:t>
      </w:r>
    </w:p>
    <w:p w14:paraId="39A96EE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如果动画没出来，先确认页面是不是刷新了。如果刷新了还是没效果，看看气泡是不是被其他东西挡住了，直接把情况告诉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，让它排查。</w:t>
      </w:r>
    </w:p>
    <w:p w14:paraId="3372117E">
      <w:pPr>
        <w:spacing w:before="0" w:after="80" w:line="324" w:lineRule="auto"/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0" distR="0">
            <wp:extent cx="5998210" cy="3186430"/>
            <wp:effectExtent l="0" t="0" r="6350" b="13970"/>
            <wp:docPr id="19" name="图片 23" descr="chrome.exe_20260523_210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 descr="chrome.exe_20260523_21053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B7C9C68">
      <w:pPr>
        <w:pStyle w:val="4"/>
        <w:numPr>
          <w:ilvl w:val="0"/>
          <w:numId w:val="28"/>
        </w:numPr>
        <w:ind w:left="0" w:firstLine="0"/>
        <w:rPr>
          <w:b w:val="0"/>
        </w:rPr>
      </w:pPr>
      <w:bookmarkStart w:id="68" w:name="_Toc32264"/>
      <w:r>
        <w:t>增加遛狗功能</w:t>
      </w:r>
      <w:bookmarkEnd w:id="68"/>
    </w:p>
    <w:p w14:paraId="27CCBF49">
      <w:pPr>
        <w:pStyle w:val="5"/>
        <w:numPr>
          <w:ilvl w:val="0"/>
          <w:numId w:val="30"/>
        </w:numPr>
        <w:ind w:left="0" w:firstLine="0"/>
        <w:rPr>
          <w:b w:val="0"/>
        </w:rPr>
      </w:pPr>
      <w:bookmarkStart w:id="69" w:name="_Toc11868"/>
      <w:r>
        <w:t>第二轮提示词：加一个遛狗按钮，散步完随机触发彩蛋</w:t>
      </w:r>
      <w:bookmarkEnd w:id="69"/>
    </w:p>
    <w:p w14:paraId="6F13255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现在狗狗会感谢你了，但它还是只能待在原地。我们来给它加个出门散步的功能。</w:t>
      </w:r>
    </w:p>
    <w:p w14:paraId="62691F9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这个功能的流程是这样的：页面上多一个【带狗狗散步】按钮。点击之后，页面上显示一个「散步中……」的提示，过几秒钟之后散步回来，然后随机触发一个彩蛋事件。</w:t>
      </w:r>
    </w:p>
    <w:p w14:paraId="7C5AF8B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彩蛋有三种可能的结果，每次散步随机选一个：</w:t>
      </w:r>
    </w:p>
    <w:p w14:paraId="0D80394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找到一块骨头，狗狗愉悦度上升</w:t>
      </w:r>
    </w:p>
    <w:p w14:paraId="5B8744C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交到一只新朋友，亲密度上升</w:t>
      </w:r>
    </w:p>
    <w:p w14:paraId="1B1AA74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什么也没发生，就是散了个步</w:t>
      </w:r>
    </w:p>
    <w:p w14:paraId="2AE9064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这种不确定性会让互动更有趣，每次点按钮都有点期待感。</w:t>
      </w:r>
    </w:p>
    <w:p w14:paraId="3874237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模式的对话框里输入：</w:t>
      </w:r>
    </w:p>
    <w:p w14:paraId="5F02D798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提示词： 增加一个新功能：遛狗。具体要求如下：</w:t>
      </w:r>
    </w:p>
    <w:p w14:paraId="248B2DA4">
      <w:pPr>
        <w:pStyle w:val="19"/>
        <w:widowControl/>
        <w:numPr>
          <w:ilvl w:val="0"/>
          <w:numId w:val="31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在页面上加一个【带狗狗散步】按钮</w:t>
      </w:r>
    </w:p>
    <w:p w14:paraId="1DEC49B2">
      <w:pPr>
        <w:pStyle w:val="19"/>
        <w:widowControl/>
        <w:numPr>
          <w:ilvl w:val="0"/>
          <w:numId w:val="31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点击按钮后，显示「散步中……」的提示，持续</w:t>
      </w:r>
      <w:r>
        <w:rPr>
          <w:rFonts w:eastAsia="宋体" w:cs="Times New Roman"/>
          <w:b w:val="0"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秒左右</w:t>
      </w:r>
    </w:p>
    <w:p w14:paraId="1CB75ABE">
      <w:pPr>
        <w:pStyle w:val="19"/>
        <w:widowControl/>
        <w:numPr>
          <w:ilvl w:val="0"/>
          <w:numId w:val="31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散步回来后，随机触发一个彩蛋事件，三种结果概率均等：</w:t>
      </w:r>
    </w:p>
    <w:p w14:paraId="7A4645F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找到一块骨头，愉悦度</w:t>
      </w:r>
      <w:r>
        <w:rPr>
          <w:rFonts w:eastAsia="宋体" w:cs="Times New Roman"/>
          <w:b w:val="0"/>
          <w:sz w:val="24"/>
          <w:szCs w:val="24"/>
          <w:highlight w:val="yellow"/>
        </w:rPr>
        <w:t>+1</w:t>
      </w:r>
    </w:p>
    <w:p w14:paraId="6F28B27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交到一只新朋友，亲密度</w:t>
      </w:r>
      <w:r>
        <w:rPr>
          <w:rFonts w:eastAsia="宋体" w:cs="Times New Roman"/>
          <w:b w:val="0"/>
          <w:sz w:val="24"/>
          <w:szCs w:val="24"/>
          <w:highlight w:val="yellow"/>
        </w:rPr>
        <w:t>+10</w:t>
      </w:r>
    </w:p>
    <w:p w14:paraId="2B3DE0D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什么也没发生，只显示「今天很安静」</w:t>
      </w:r>
    </w:p>
    <w:p w14:paraId="0A1E254D">
      <w:pPr>
        <w:pStyle w:val="19"/>
        <w:widowControl/>
        <w:numPr>
          <w:ilvl w:val="0"/>
          <w:numId w:val="31"/>
        </w:numPr>
        <w:ind w:left="0" w:firstLine="480"/>
        <w:outlineLvl w:val="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bookmarkStart w:id="70" w:name="_Toc12473"/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彩蛋结果要弹出文字告诉用户发生了什么</w:t>
      </w:r>
      <w:bookmarkEnd w:id="70"/>
    </w:p>
    <w:p w14:paraId="163CB860">
      <w:pPr>
        <w:numPr>
          <w:ilvl w:val="0"/>
          <w:numId w:val="0"/>
        </w:numPr>
        <w:spacing w:before="0" w:after="0" w:line="240" w:lineRule="auto"/>
        <w:ind w:left="0" w:firstLine="0"/>
        <w:rPr>
          <w:rFonts w:ascii="Consolas" w:hAnsi="Consolas" w:eastAsia="Consolas"/>
          <w:b w:val="0"/>
          <w:sz w:val="21"/>
          <w:szCs w:val="28"/>
          <w:highlight w:val="yellow"/>
        </w:rPr>
      </w:pPr>
      <w:r>
        <w:drawing>
          <wp:inline distT="0" distB="0" distL="0" distR="0">
            <wp:extent cx="5998210" cy="3186430"/>
            <wp:effectExtent l="0" t="0" r="6350" b="13970"/>
            <wp:docPr id="20" name="图片 24" descr="chrome.exe_20260523_210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 descr="chrome.exe_20260523_2108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F8A997E">
      <w:pPr>
        <w:numPr>
          <w:ilvl w:val="0"/>
          <w:numId w:val="0"/>
        </w:numPr>
        <w:spacing w:before="0" w:after="0" w:line="240" w:lineRule="auto"/>
        <w:ind w:left="0" w:firstLine="0"/>
        <w:rPr>
          <w:rFonts w:ascii="Consolas" w:hAnsi="Consolas" w:eastAsia="宋体"/>
          <w:b w:val="0"/>
          <w:sz w:val="21"/>
          <w:szCs w:val="28"/>
          <w:highlight w:val="yellow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1" name="图片 25" descr="chrome.exe_20260523_21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 descr="chrome.exe_20260523_2110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362D4A0">
      <w:pPr>
        <w:numPr>
          <w:ilvl w:val="0"/>
          <w:numId w:val="0"/>
        </w:numPr>
        <w:spacing w:before="0" w:after="0" w:line="240" w:lineRule="auto"/>
        <w:ind w:left="0" w:firstLine="0"/>
        <w:rPr>
          <w:rFonts w:ascii="Consolas" w:hAnsi="Consolas" w:eastAsia="宋体"/>
          <w:b w:val="0"/>
          <w:sz w:val="21"/>
          <w:szCs w:val="28"/>
          <w:highlight w:val="yellow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2" name="图片 26" descr="Trae.exe_20260523_21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 descr="Trae.exe_20260523_21103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59CDB06">
      <w:pPr>
        <w:numPr>
          <w:ilvl w:val="0"/>
          <w:numId w:val="0"/>
        </w:numPr>
        <w:spacing w:before="0" w:after="0" w:line="240" w:lineRule="auto"/>
        <w:ind w:left="0" w:firstLine="0"/>
        <w:rPr>
          <w:rFonts w:ascii="Consolas" w:hAnsi="Consolas" w:eastAsia="宋体"/>
          <w:b w:val="0"/>
          <w:sz w:val="21"/>
          <w:szCs w:val="28"/>
          <w:highlight w:val="yellow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3" name="图片 28" descr="chrome.exe_20260523_212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8" descr="chrome.exe_20260523_21222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3163582">
      <w:pPr>
        <w:pStyle w:val="5"/>
        <w:numPr>
          <w:ilvl w:val="0"/>
          <w:numId w:val="30"/>
        </w:numPr>
        <w:ind w:left="0" w:firstLine="0"/>
        <w:outlineLvl w:val="1"/>
        <w:rPr>
          <w:b w:val="0"/>
        </w:rPr>
      </w:pPr>
      <w:bookmarkStart w:id="71" w:name="_Toc327"/>
      <w:r>
        <w:t>彩蛋设计：找到骨头或交到新朋友</w:t>
      </w:r>
      <w:bookmarkEnd w:id="71"/>
    </w:p>
    <w:p w14:paraId="39CD00F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刚才的提示词里已经包含了彩蛋的具体设计。你看，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我把三种结果都列了出来，并且写明了每种结果影响哪个数值、影响多少</w:t>
      </w:r>
      <w:r>
        <w:rPr>
          <w:rFonts w:ascii="Times New Roman" w:hAnsi="Times New Roman" w:cs="Times New Roman"/>
          <w:b w:val="0"/>
          <w:sz w:val="24"/>
          <w:szCs w:val="24"/>
        </w:rPr>
        <w:t>。这种写法很清晰，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一看就知道要做什么。</w:t>
      </w:r>
    </w:p>
    <w:p w14:paraId="78DB0C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这里有个小技巧：如果你不给具体的数字，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可能会随便写。比如愉悦度到底加多少？你说了</w:t>
      </w:r>
      <w:r>
        <w:rPr>
          <w:rFonts w:eastAsia="宋体" w:cs="Times New Roman"/>
          <w:b w:val="0"/>
          <w:sz w:val="24"/>
          <w:szCs w:val="24"/>
        </w:rPr>
        <w:t>+15</w:t>
      </w:r>
      <w:r>
        <w:rPr>
          <w:rFonts w:ascii="Times New Roman" w:hAnsi="Times New Roman" w:cs="Times New Roman"/>
          <w:b w:val="0"/>
          <w:sz w:val="24"/>
          <w:szCs w:val="24"/>
        </w:rPr>
        <w:t>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就按</w:t>
      </w:r>
      <w:r>
        <w:rPr>
          <w:rFonts w:eastAsia="宋体" w:cs="Times New Roman"/>
          <w:b w:val="0"/>
          <w:sz w:val="24"/>
          <w:szCs w:val="24"/>
        </w:rPr>
        <w:t>+15</w:t>
      </w:r>
      <w:r>
        <w:rPr>
          <w:rFonts w:ascii="Times New Roman" w:hAnsi="Times New Roman" w:cs="Times New Roman"/>
          <w:b w:val="0"/>
          <w:sz w:val="24"/>
          <w:szCs w:val="24"/>
        </w:rPr>
        <w:t>来。你不说，它可能写</w:t>
      </w:r>
      <w:r>
        <w:rPr>
          <w:rFonts w:eastAsia="宋体" w:cs="Times New Roman"/>
          <w:b w:val="0"/>
          <w:sz w:val="24"/>
          <w:szCs w:val="24"/>
        </w:rPr>
        <w:t>+5</w:t>
      </w:r>
      <w:r>
        <w:rPr>
          <w:rFonts w:ascii="Times New Roman" w:hAnsi="Times New Roman" w:cs="Times New Roman"/>
          <w:b w:val="0"/>
          <w:sz w:val="24"/>
          <w:szCs w:val="24"/>
        </w:rPr>
        <w:t>也可能写</w:t>
      </w:r>
      <w:r>
        <w:rPr>
          <w:rFonts w:eastAsia="宋体" w:cs="Times New Roman"/>
          <w:b w:val="0"/>
          <w:sz w:val="24"/>
          <w:szCs w:val="24"/>
        </w:rPr>
        <w:t>+50</w:t>
      </w:r>
      <w:r>
        <w:rPr>
          <w:rFonts w:ascii="Times New Roman" w:hAnsi="Times New Roman" w:cs="Times New Roman"/>
          <w:b w:val="0"/>
          <w:sz w:val="24"/>
          <w:szCs w:val="24"/>
        </w:rPr>
        <w:t>，到时候不满意还得改。所以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一开始就把你想要的数值写清楚，省得来回折腾。</w:t>
      </w:r>
    </w:p>
    <w:p w14:paraId="1BC161ED">
      <w:pPr>
        <w:pStyle w:val="5"/>
        <w:numPr>
          <w:ilvl w:val="0"/>
          <w:numId w:val="30"/>
        </w:numPr>
        <w:ind w:left="0" w:firstLine="0"/>
        <w:outlineLvl w:val="1"/>
        <w:rPr>
          <w:b w:val="0"/>
        </w:rPr>
      </w:pPr>
      <w:bookmarkStart w:id="72" w:name="_Toc5019"/>
      <w:r>
        <w:t>测试遛狗功能</w:t>
      </w:r>
      <w:bookmarkEnd w:id="72"/>
    </w:p>
    <w:p w14:paraId="4AC97A2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改完代码，回到浏览器刷新页面。</w:t>
      </w:r>
    </w:p>
    <w:p w14:paraId="7D13EB9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现在你应该能看到页面上多了一个【带狗狗散步】按钮。点一下试试。</w:t>
      </w:r>
    </w:p>
    <w:p w14:paraId="7990C7A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页面会显示「散步中……」，过几秒后弹出一个结果提示。多试几次，看看能不能集齐三种不同的彩蛋。</w:t>
      </w:r>
    </w:p>
    <w:p w14:paraId="766D98E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如果点完按钮没反应，检查一下终端窗口里后端服务是不是还在运行。如果后端停了，重新启动一下再试。</w:t>
      </w:r>
    </w:p>
    <w:p w14:paraId="723F587C">
      <w:pPr>
        <w:pStyle w:val="4"/>
        <w:numPr>
          <w:ilvl w:val="0"/>
          <w:numId w:val="28"/>
        </w:numPr>
        <w:ind w:left="0" w:firstLine="0"/>
        <w:outlineLvl w:val="2"/>
        <w:rPr>
          <w:b w:val="0"/>
        </w:rPr>
      </w:pPr>
      <w:bookmarkStart w:id="73" w:name="_Toc28628"/>
      <w:r>
        <w:t>增加数据面板</w:t>
      </w:r>
      <w:bookmarkEnd w:id="73"/>
    </w:p>
    <w:p w14:paraId="5B0399E0">
      <w:pPr>
        <w:pStyle w:val="5"/>
        <w:numPr>
          <w:ilvl w:val="0"/>
          <w:numId w:val="32"/>
        </w:numPr>
        <w:ind w:left="0" w:firstLine="0"/>
        <w:outlineLvl w:val="1"/>
        <w:rPr>
          <w:b w:val="0"/>
        </w:rPr>
      </w:pPr>
      <w:bookmarkStart w:id="74" w:name="_Toc1015"/>
      <w:r>
        <w:t>第三轮提示词：加一个统计图表显示狗狗过去一周的状态变化</w:t>
      </w:r>
      <w:bookmarkEnd w:id="74"/>
    </w:p>
    <w:p w14:paraId="3831062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现在页面右边或者下面应该还有不少空白。我们来加一个数据面板，让你一眼就能看到狗狗最近的状态变化趋势。</w:t>
      </w:r>
    </w:p>
    <w:p w14:paraId="321C4E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这个功能的具体要求是：在页面左侧加一个统计面板，用折线图展示狗狗过去一周的饱食度、愉悦度、亲密度三条线的变化趋势。</w:t>
      </w:r>
    </w:p>
    <w:p w14:paraId="33AA3FE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模式里输入：</w:t>
      </w:r>
    </w:p>
    <w:p w14:paraId="78D1EA6F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在页面左侧加一个统计面板，用折线图展示狗狗过去一周的状态变化趋势。具体要求：</w:t>
      </w:r>
    </w:p>
    <w:p w14:paraId="2C54222C">
      <w:pPr>
        <w:pStyle w:val="19"/>
        <w:widowControl/>
        <w:numPr>
          <w:ilvl w:val="0"/>
          <w:numId w:val="33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显示三条折线，分别是饱食度、愉悦度、亲密度</w:t>
      </w:r>
    </w:p>
    <w:p w14:paraId="1C9348FE">
      <w:pPr>
        <w:pStyle w:val="19"/>
        <w:widowControl/>
        <w:numPr>
          <w:ilvl w:val="0"/>
          <w:numId w:val="33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>X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轴是日期，显示最近</w:t>
      </w:r>
      <w:r>
        <w:rPr>
          <w:rFonts w:eastAsia="宋体" w:cs="Times New Roman"/>
          <w:b w:val="0"/>
          <w:sz w:val="24"/>
          <w:szCs w:val="24"/>
          <w:highlight w:val="yellow"/>
        </w:rPr>
        <w:t>7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天</w:t>
      </w:r>
    </w:p>
    <w:p w14:paraId="463CA656">
      <w:pPr>
        <w:pStyle w:val="19"/>
        <w:widowControl/>
        <w:numPr>
          <w:ilvl w:val="0"/>
          <w:numId w:val="33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>Y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轴是数值范围，</w:t>
      </w:r>
      <w:r>
        <w:rPr>
          <w:rFonts w:eastAsia="宋体" w:cs="Times New Roman"/>
          <w:b w:val="0"/>
          <w:sz w:val="24"/>
          <w:szCs w:val="24"/>
          <w:highlight w:val="yellow"/>
        </w:rPr>
        <w:t>0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到</w:t>
      </w:r>
      <w:r>
        <w:rPr>
          <w:rFonts w:eastAsia="宋体" w:cs="Times New Roman"/>
          <w:b w:val="0"/>
          <w:sz w:val="24"/>
          <w:szCs w:val="24"/>
          <w:highlight w:val="yellow"/>
        </w:rPr>
        <w:t>100</w:t>
      </w:r>
    </w:p>
    <w:p w14:paraId="5CE63608">
      <w:pPr>
        <w:pStyle w:val="19"/>
        <w:widowControl/>
        <w:numPr>
          <w:ilvl w:val="0"/>
          <w:numId w:val="33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三条线用不同颜色区分</w:t>
      </w:r>
    </w:p>
    <w:p w14:paraId="020C2782">
      <w:pPr>
        <w:pStyle w:val="19"/>
        <w:widowControl/>
        <w:numPr>
          <w:ilvl w:val="0"/>
          <w:numId w:val="33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面板要有标题，比如「狗狗周报」</w:t>
      </w:r>
    </w:p>
    <w:p w14:paraId="02FC7D13">
      <w:pPr>
        <w:pStyle w:val="19"/>
        <w:widowControl/>
        <w:numPr>
          <w:ilvl w:val="0"/>
          <w:numId w:val="33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图表大小适中，不要遮挡主页面内容</w:t>
      </w:r>
    </w:p>
    <w:p w14:paraId="3BA6709C">
      <w:pPr>
        <w:numPr>
          <w:ilvl w:val="0"/>
          <w:numId w:val="0"/>
        </w:numPr>
        <w:spacing w:before="0" w:after="0" w:line="240" w:lineRule="auto"/>
        <w:ind w:left="0" w:firstLine="0"/>
        <w:rPr>
          <w:rFonts w:ascii="Consolas" w:hAnsi="Consolas" w:eastAsia="宋体"/>
          <w:b w:val="0"/>
          <w:sz w:val="21"/>
          <w:szCs w:val="28"/>
          <w:highlight w:val="yellow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4" name="图片 29" descr="chrome.exe_20260523_212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9" descr="chrome.exe_20260523_2125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8755290">
      <w:pPr>
        <w:pStyle w:val="5"/>
        <w:numPr>
          <w:ilvl w:val="0"/>
          <w:numId w:val="32"/>
        </w:numPr>
        <w:ind w:left="0" w:firstLine="0"/>
        <w:outlineLvl w:val="1"/>
        <w:rPr>
          <w:b w:val="0"/>
        </w:rPr>
      </w:pPr>
      <w:bookmarkStart w:id="75" w:name="_Toc26067"/>
      <w:r>
        <w:t>AI会自动引入图表库</w:t>
      </w:r>
      <w:bookmarkEnd w:id="75"/>
    </w:p>
    <w:p w14:paraId="2E8AD2C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发完这个需求之后，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可能会自动引入一个图表库来画图。你不需要关心它引入的是什么库，也不需要自己安装任何东西。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会自动把需要的依赖装好。</w:t>
      </w:r>
    </w:p>
    <w:p w14:paraId="579EEA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问你「用什么图表库」，你就让它自己选。它通常会选一个流行的、用起来简单的库，效果都不会差。</w:t>
      </w:r>
    </w:p>
    <w:p w14:paraId="06460C59">
      <w:pPr>
        <w:pStyle w:val="5"/>
        <w:numPr>
          <w:ilvl w:val="0"/>
          <w:numId w:val="32"/>
        </w:numPr>
        <w:ind w:left="0" w:firstLine="0"/>
        <w:outlineLvl w:val="1"/>
        <w:rPr>
          <w:b w:val="0"/>
        </w:rPr>
      </w:pPr>
      <w:bookmarkStart w:id="76" w:name="_Toc23393"/>
      <w:r>
        <w:t>看面板数据更新</w:t>
      </w:r>
      <w:bookmarkEnd w:id="76"/>
    </w:p>
    <w:p w14:paraId="7EE84D3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改完之后刷新浏览器。页面左侧应该会出现一个「狗狗周报」面板，里面有三条颜色的折线。</w:t>
      </w:r>
    </w:p>
    <w:p w14:paraId="4F154EC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因为项目刚搭好，过去</w:t>
      </w:r>
      <w:r>
        <w:rPr>
          <w:rFonts w:eastAsia="宋体" w:cs="Times New Roman"/>
          <w:b w:val="0"/>
          <w:sz w:val="24"/>
          <w:szCs w:val="24"/>
        </w:rPr>
        <w:t>7</w:t>
      </w:r>
      <w:r>
        <w:rPr>
          <w:rFonts w:ascii="Times New Roman" w:hAnsi="Times New Roman" w:cs="Times New Roman"/>
          <w:b w:val="0"/>
          <w:sz w:val="24"/>
          <w:szCs w:val="24"/>
        </w:rPr>
        <w:t>天的数据可能还不多，图表上可能只有几个点。你可以多喂几次食、多摸几次头、多遛几次狗，然后再刷新页面看看折线会不会变化。</w:t>
      </w:r>
    </w:p>
    <w:p w14:paraId="17B2B5E1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如果图表没有数据，那可能是因为数据库里还没有历史记录。让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帮忙检查一下，告诉它「图表没有数据显示」，它会去排查是数据问题还是代码问题。</w:t>
      </w:r>
    </w:p>
    <w:p w14:paraId="40F8CD6D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5" name="图片 30" descr="Trae.exe_20260523_212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0" descr="Trae.exe_20260523_21283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23F218E">
      <w:pPr>
        <w:spacing w:before="0" w:after="80" w:line="324" w:lineRule="auto"/>
        <w:jc w:val="center"/>
        <w:rPr>
          <w:rFonts w:ascii="微软雅黑" w:hAnsi="微软雅黑" w:eastAsia="微软雅黑"/>
          <w:b w:val="0"/>
          <w:sz w:val="21"/>
          <w:lang w:val="en-US" w:eastAsia="zh-CN"/>
        </w:rPr>
      </w:pPr>
      <w:r>
        <w:drawing>
          <wp:inline distT="0" distB="0" distL="0" distR="0">
            <wp:extent cx="4524375" cy="4229100"/>
            <wp:effectExtent l="0" t="0" r="1905" b="7620"/>
            <wp:docPr id="26" name="图片 31" descr="局部截取_20260523_213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1" descr="局部截取_20260523_21363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4480" cy="422928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2321B70">
      <w:pPr>
        <w:pStyle w:val="4"/>
        <w:numPr>
          <w:ilvl w:val="0"/>
          <w:numId w:val="28"/>
        </w:numPr>
        <w:ind w:left="0" w:firstLine="0"/>
        <w:outlineLvl w:val="2"/>
        <w:rPr>
          <w:b w:val="0"/>
        </w:rPr>
      </w:pPr>
      <w:bookmarkStart w:id="77" w:name="_Toc1922"/>
      <w:r>
        <w:t>进阶互动</w:t>
      </w:r>
      <w:bookmarkEnd w:id="77"/>
    </w:p>
    <w:p w14:paraId="3F8252C5">
      <w:pPr>
        <w:pStyle w:val="5"/>
        <w:numPr>
          <w:ilvl w:val="0"/>
          <w:numId w:val="34"/>
        </w:numPr>
        <w:ind w:left="0" w:firstLine="0"/>
        <w:outlineLvl w:val="1"/>
        <w:rPr>
          <w:b w:val="0"/>
        </w:rPr>
      </w:pPr>
      <w:bookmarkStart w:id="78" w:name="_Toc561"/>
      <w:r>
        <w:t>给狗狗起名字并让它写留言</w:t>
      </w:r>
      <w:bookmarkEnd w:id="78"/>
    </w:p>
    <w:p w14:paraId="5625F70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到这一步，你的狗狗还是一只无名狗。我们来给它起个名字，名字存在数据库里，下次打开网页它还记得。顺道再加一个留言功能，让狗狗根据自己的心情自动生成一条留言显示在页面上。</w:t>
      </w:r>
    </w:p>
    <w:p w14:paraId="43B73C8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这两个小功能合在一起发，因为它们都属于「让狗狗更有存在感」这一类改动。</w:t>
      </w:r>
    </w:p>
    <w:p w14:paraId="6D2ED42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Agent</w:t>
      </w:r>
      <w:r>
        <w:rPr>
          <w:rFonts w:ascii="Times New Roman" w:hAnsi="Times New Roman" w:cs="Times New Roman"/>
          <w:b w:val="0"/>
          <w:sz w:val="24"/>
          <w:szCs w:val="24"/>
        </w:rPr>
        <w:t>模式里输入：</w:t>
      </w:r>
    </w:p>
    <w:p w14:paraId="5B034566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加两个功能：</w:t>
      </w:r>
    </w:p>
    <w:p w14:paraId="0EC16A35">
      <w:pPr>
        <w:pStyle w:val="19"/>
        <w:widowControl/>
        <w:outlineLvl w:val="2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bookmarkStart w:id="79" w:name="_Toc25763"/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功能一：给狗狗起名字</w:t>
      </w:r>
      <w:bookmarkEnd w:id="79"/>
    </w:p>
    <w:p w14:paraId="417DA973">
      <w:pPr>
        <w:pStyle w:val="19"/>
        <w:widowControl/>
        <w:numPr>
          <w:ilvl w:val="0"/>
          <w:numId w:val="35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在页面顶部加一个输入框和「取名」按钮</w:t>
      </w:r>
    </w:p>
    <w:p w14:paraId="381B4373">
      <w:pPr>
        <w:pStyle w:val="19"/>
        <w:widowControl/>
        <w:numPr>
          <w:ilvl w:val="0"/>
          <w:numId w:val="35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用户输入名字后点击取名，名字保存到数据库里</w:t>
      </w:r>
    </w:p>
    <w:p w14:paraId="36829420">
      <w:pPr>
        <w:pStyle w:val="19"/>
        <w:widowControl/>
        <w:numPr>
          <w:ilvl w:val="0"/>
          <w:numId w:val="35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取名成功后，页面上显示「狗狗名字：</w:t>
      </w:r>
      <w:r>
        <w:rPr>
          <w:rFonts w:eastAsia="宋体" w:cs="Times New Roman"/>
          <w:b w:val="0"/>
          <w:sz w:val="24"/>
          <w:szCs w:val="24"/>
          <w:highlight w:val="yellow"/>
        </w:rPr>
        <w:t>XXX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」</w:t>
      </w:r>
    </w:p>
    <w:p w14:paraId="540B84A3">
      <w:pPr>
        <w:pStyle w:val="19"/>
        <w:widowControl/>
        <w:numPr>
          <w:ilvl w:val="0"/>
          <w:numId w:val="35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下次刷新页面或重新打开，名字还在</w:t>
      </w:r>
    </w:p>
    <w:p w14:paraId="78B656DE">
      <w:pPr>
        <w:pStyle w:val="19"/>
        <w:widowControl/>
        <w:numPr>
          <w:ilvl w:val="0"/>
          <w:numId w:val="35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如果没取过名字，显示默认的「小狗狗」</w:t>
      </w:r>
    </w:p>
    <w:p w14:paraId="2ABF395B">
      <w:pPr>
        <w:pStyle w:val="6"/>
        <w:widowControl/>
        <w:rPr>
          <w:highlight w:val="yellow"/>
        </w:rPr>
      </w:pPr>
      <w:r>
        <w:rPr>
          <w:highlight w:val="yellow"/>
        </w:rPr>
        <w:t>功能二：狗狗心情留言</w:t>
      </w:r>
    </w:p>
    <w:p w14:paraId="2DB4DA47">
      <w:pPr>
        <w:pStyle w:val="19"/>
        <w:widowControl/>
        <w:numPr>
          <w:ilvl w:val="0"/>
          <w:numId w:val="36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在狗狗图片下方显示一个对话框样式的区域</w:t>
      </w:r>
    </w:p>
    <w:p w14:paraId="4EAB9BF7">
      <w:pPr>
        <w:pStyle w:val="19"/>
        <w:widowControl/>
        <w:numPr>
          <w:ilvl w:val="0"/>
          <w:numId w:val="36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里面显示一句狗狗想说的话</w:t>
      </w:r>
    </w:p>
    <w:p w14:paraId="21F1DB6E">
      <w:pPr>
        <w:pStyle w:val="19"/>
        <w:widowControl/>
        <w:numPr>
          <w:ilvl w:val="0"/>
          <w:numId w:val="36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留言根据当前饱食度和愉悦度变化：</w:t>
      </w:r>
    </w:p>
    <w:p w14:paraId="2189EC37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饱食度很高时：「吃得好饱，开心！」</w:t>
      </w:r>
    </w:p>
    <w:p w14:paraId="66DD0C11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愉悦度很高时：「今天好开心呀！」</w:t>
      </w:r>
    </w:p>
    <w:p w14:paraId="044C1EE7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数值都一般时：「主人，我想出去散步」</w:t>
      </w:r>
    </w:p>
    <w:p w14:paraId="5C19EADD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eastAsia="宋体" w:cs="Times New Roman"/>
          <w:b w:val="0"/>
          <w:sz w:val="24"/>
          <w:szCs w:val="24"/>
          <w:highlight w:val="yellow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数值都很低时：「有点饿，也有点无聊」</w:t>
      </w:r>
    </w:p>
    <w:p w14:paraId="7447819A">
      <w:pPr>
        <w:pStyle w:val="19"/>
        <w:widowControl/>
        <w:numPr>
          <w:ilvl w:val="0"/>
          <w:numId w:val="36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每次刷新页面时更新这句话</w:t>
      </w:r>
    </w:p>
    <w:p w14:paraId="2A7A145D">
      <w:pPr>
        <w:pStyle w:val="19"/>
        <w:widowControl/>
        <w:numPr>
          <w:ilvl w:val="0"/>
          <w:numId w:val="36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每个场景写</w:t>
      </w:r>
      <w:r>
        <w:rPr>
          <w:rFonts w:eastAsia="宋体" w:cs="Times New Roman"/>
          <w:b w:val="0"/>
          <w:sz w:val="24"/>
          <w:szCs w:val="24"/>
          <w:highlight w:val="yellow"/>
        </w:rPr>
        <w:t>2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到</w:t>
      </w:r>
      <w:r>
        <w:rPr>
          <w:rFonts w:eastAsia="宋体" w:cs="Times New Roman"/>
          <w:b w:val="0"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条不同的句子，随机轮换</w:t>
      </w:r>
    </w:p>
    <w:p w14:paraId="659CD83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这个提示词里包含了两个功能。它们是同一类需求（增强狗狗的表现力），而且互相关联，放在一起说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能更好地把它们整合到页面上。</w:t>
      </w:r>
    </w:p>
    <w:p w14:paraId="38CF70F3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注意写法：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我在提示词里用「功能一」「功能二」做了清晰的分区，每个功能下面有编号列表。</w:t>
      </w:r>
      <w:r>
        <w:rPr>
          <w:rFonts w:eastAsia="宋体" w:cs="Times New Roman"/>
          <w:b w:val="0"/>
          <w:sz w:val="24"/>
          <w:szCs w:val="24"/>
          <w:u w:val="single"/>
        </w:rPr>
        <w:t>AI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一看就知道这是两件事，但不会搞混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63F79043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7" name="图片 32" descr="chrome.exe_20260523_213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2" descr="chrome.exe_20260523_21370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BB3A74D">
      <w:pPr>
        <w:pStyle w:val="5"/>
        <w:numPr>
          <w:ilvl w:val="0"/>
          <w:numId w:val="34"/>
        </w:numPr>
        <w:ind w:left="0" w:firstLine="0"/>
        <w:outlineLvl w:val="1"/>
        <w:rPr>
          <w:b w:val="0"/>
        </w:rPr>
      </w:pPr>
      <w:bookmarkStart w:id="80" w:name="_Toc5823"/>
      <w:r>
        <w:t>测试效果</w:t>
      </w:r>
      <w:bookmarkEnd w:id="80"/>
    </w:p>
    <w:p w14:paraId="47DCC4F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改完代码，回到浏览器刷新页面。</w:t>
      </w:r>
    </w:p>
    <w:p w14:paraId="1D1C6FC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你应该能看到：页面顶部多了一个输入框和取名按钮。给狗狗起个名字，比如「旺财」，点击取名，页面上会显示「狗狗名字：旺财」。刷新一下，名字还在。</w:t>
      </w:r>
    </w:p>
    <w:p w14:paraId="2D031E0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狗狗图片下方也多了一个对话气泡，里面写着一句符合它当前状态的话。你可以试试喂食或者散步之后刷新，看看留言会不会变化。同一个状态下每次显示的句子可能也不一样，因为我让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写了多条随机轮换。</w:t>
      </w:r>
    </w:p>
    <w:p w14:paraId="47F5B6F9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如果你想让留言更有趣，可以直接告诉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「再加几条开心时候的留言」，它会照做。</w:t>
      </w:r>
    </w:p>
    <w:p w14:paraId="185E0319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8" name="图片 33" descr="chrome.exe_20260523_213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3" descr="chrome.exe_20260523_21373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EE05B51">
      <w:pPr>
        <w:pStyle w:val="5"/>
        <w:numPr>
          <w:ilvl w:val="0"/>
          <w:numId w:val="34"/>
        </w:numPr>
        <w:ind w:left="0" w:firstLine="0"/>
        <w:outlineLvl w:val="1"/>
        <w:rPr>
          <w:b w:val="0"/>
        </w:rPr>
      </w:pPr>
      <w:bookmarkStart w:id="81" w:name="_Toc16709"/>
      <w:r>
        <w:t>每次提需求的技巧：一次只提一个，说人话</w:t>
      </w:r>
      <w:bookmarkEnd w:id="81"/>
    </w:p>
    <w:p w14:paraId="20A4F0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四轮提示词发完了，你的狗狗网页现在已经比一开始丰富了很多。这一节说说怎么给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提需求效果最好。</w:t>
      </w:r>
    </w:p>
    <w:p w14:paraId="61D65C7B">
      <w:pPr>
        <w:pStyle w:val="19"/>
        <w:widowControl/>
        <w:numPr>
          <w:ilvl w:val="0"/>
          <w:numId w:val="37"/>
        </w:numPr>
        <w:ind w:left="0" w:firstLine="480"/>
        <w:outlineLvl w:val="2"/>
        <w:rPr>
          <w:rFonts w:ascii="宋体" w:hAnsi="宋体" w:eastAsia="宋体" w:cs="宋体"/>
          <w:b w:val="0"/>
          <w:sz w:val="24"/>
          <w:szCs w:val="24"/>
        </w:rPr>
      </w:pPr>
      <w:bookmarkStart w:id="82" w:name="_Toc22417"/>
      <w:r>
        <w:rPr>
          <w:rFonts w:ascii="Times New Roman" w:hAnsi="Times New Roman" w:cs="Times New Roman"/>
          <w:b w:val="0"/>
          <w:sz w:val="24"/>
          <w:szCs w:val="24"/>
        </w:rPr>
        <w:t>铁律：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一次只提一个功能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bookmarkEnd w:id="82"/>
    </w:p>
    <w:p w14:paraId="26A8C3B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你可能有很多想法，想把喂食升级、遛狗、数据面板、起名字全说给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听。千万别这么做。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一次接太多需求容易漏做或者做错。你分成四次说，每次等它改完测试通过了再说下一个，反而更快。</w:t>
      </w:r>
    </w:p>
    <w:p w14:paraId="5C1A4BBD">
      <w:pPr>
        <w:pStyle w:val="19"/>
        <w:widowControl/>
        <w:numPr>
          <w:ilvl w:val="0"/>
          <w:numId w:val="37"/>
        </w:numPr>
        <w:ind w:left="0" w:firstLine="480"/>
        <w:outlineLvl w:val="2"/>
        <w:rPr>
          <w:rFonts w:ascii="宋体" w:hAnsi="宋体" w:eastAsia="宋体" w:cs="宋体"/>
          <w:b w:val="0"/>
          <w:sz w:val="24"/>
          <w:szCs w:val="24"/>
        </w:rPr>
      </w:pPr>
      <w:bookmarkStart w:id="83" w:name="_Toc2500"/>
      <w:r>
        <w:rPr>
          <w:rFonts w:ascii="Times New Roman" w:hAnsi="Times New Roman" w:cs="Times New Roman"/>
          <w:b w:val="0"/>
          <w:sz w:val="24"/>
          <w:szCs w:val="24"/>
        </w:rPr>
        <w:t>铁律：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用自然语言，说人话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bookmarkEnd w:id="83"/>
    </w:p>
    <w:p w14:paraId="1865276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你不需要学任何专业术语。说「点击按钮的时候弹个气泡出来」就够了，不需要说「在</w:t>
      </w:r>
      <w:r>
        <w:rPr>
          <w:rFonts w:eastAsia="宋体" w:cs="Times New Roman"/>
          <w:b w:val="0"/>
          <w:sz w:val="24"/>
          <w:szCs w:val="24"/>
        </w:rPr>
        <w:t>onClick</w:t>
      </w:r>
      <w:r>
        <w:rPr>
          <w:rFonts w:ascii="Times New Roman" w:hAnsi="Times New Roman" w:cs="Times New Roman"/>
          <w:b w:val="0"/>
          <w:sz w:val="24"/>
          <w:szCs w:val="24"/>
        </w:rPr>
        <w:t>事件处理器中触发一个</w:t>
      </w:r>
      <w:r>
        <w:rPr>
          <w:rFonts w:eastAsia="宋体" w:cs="Times New Roman"/>
          <w:b w:val="0"/>
          <w:sz w:val="24"/>
          <w:szCs w:val="24"/>
        </w:rPr>
        <w:t>toast</w:t>
      </w:r>
      <w:r>
        <w:rPr>
          <w:rFonts w:ascii="Times New Roman" w:hAnsi="Times New Roman" w:cs="Times New Roman"/>
          <w:b w:val="0"/>
          <w:sz w:val="24"/>
          <w:szCs w:val="24"/>
        </w:rPr>
        <w:t>通知组件」。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理解人话，而且理解得很好。描述你想要的视觉效果和交互流程，剩下的交给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3C9D27EC">
      <w:pPr>
        <w:pStyle w:val="19"/>
        <w:widowControl/>
        <w:numPr>
          <w:ilvl w:val="0"/>
          <w:numId w:val="37"/>
        </w:numPr>
        <w:ind w:left="0" w:firstLine="480"/>
        <w:outlineLvl w:val="2"/>
        <w:rPr>
          <w:rFonts w:ascii="宋体" w:hAnsi="宋体" w:eastAsia="宋体" w:cs="宋体"/>
          <w:b w:val="0"/>
          <w:sz w:val="24"/>
          <w:szCs w:val="24"/>
        </w:rPr>
      </w:pPr>
      <w:bookmarkStart w:id="84" w:name="_Toc12246"/>
      <w:r>
        <w:rPr>
          <w:rFonts w:ascii="Times New Roman" w:hAnsi="Times New Roman" w:cs="Times New Roman"/>
          <w:b w:val="0"/>
          <w:sz w:val="24"/>
          <w:szCs w:val="24"/>
        </w:rPr>
        <w:t>铁律：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描述效果，不要管实现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bookmarkEnd w:id="84"/>
    </w:p>
    <w:p w14:paraId="0288D3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你说「让狗狗眨眼」，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自己会想办法实现。你说「显示三条折线」，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自己会去找图表库。你不需要建议它用什么技术、什么库。放心，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比你懂技术，你只管说要什么效果。</w:t>
      </w:r>
    </w:p>
    <w:p w14:paraId="62006833">
      <w:pPr>
        <w:pStyle w:val="19"/>
        <w:widowControl/>
        <w:numPr>
          <w:ilvl w:val="0"/>
          <w:numId w:val="37"/>
        </w:numPr>
        <w:ind w:left="0" w:firstLine="480"/>
        <w:outlineLvl w:val="2"/>
        <w:rPr>
          <w:rFonts w:ascii="宋体" w:hAnsi="宋体" w:eastAsia="宋体" w:cs="宋体"/>
          <w:b w:val="0"/>
          <w:sz w:val="24"/>
          <w:szCs w:val="24"/>
        </w:rPr>
      </w:pPr>
      <w:bookmarkStart w:id="85" w:name="_Toc29641"/>
      <w:r>
        <w:rPr>
          <w:rFonts w:ascii="Times New Roman" w:hAnsi="Times New Roman" w:cs="Times New Roman"/>
          <w:b w:val="0"/>
          <w:sz w:val="24"/>
          <w:szCs w:val="24"/>
        </w:rPr>
        <w:t>铁律：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给具体的数值和规则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bookmarkEnd w:id="85"/>
    </w:p>
    <w:p w14:paraId="2934D50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散步彩蛋的三种结果概率是多少？数值加多少？这些你提前说清楚，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就不会乱写。但如果你说「看着办」，那结果可能跟你想的不一样，到时候还得改。</w:t>
      </w:r>
    </w:p>
    <w:p w14:paraId="3DA0B0FE">
      <w:pPr>
        <w:pStyle w:val="19"/>
        <w:widowControl/>
        <w:numPr>
          <w:ilvl w:val="0"/>
          <w:numId w:val="37"/>
        </w:numPr>
        <w:ind w:left="0" w:firstLine="480"/>
        <w:outlineLvl w:val="2"/>
        <w:rPr>
          <w:rFonts w:ascii="宋体" w:hAnsi="宋体" w:eastAsia="宋体" w:cs="宋体"/>
          <w:b w:val="0"/>
          <w:sz w:val="24"/>
          <w:szCs w:val="24"/>
        </w:rPr>
      </w:pPr>
      <w:bookmarkStart w:id="86" w:name="_Toc233"/>
      <w:r>
        <w:rPr>
          <w:rFonts w:ascii="Times New Roman" w:hAnsi="Times New Roman" w:cs="Times New Roman"/>
          <w:b w:val="0"/>
          <w:sz w:val="24"/>
          <w:szCs w:val="24"/>
        </w:rPr>
        <w:t>铁律：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改完就测，有问题马上说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  <w:bookmarkEnd w:id="86"/>
    </w:p>
    <w:p w14:paraId="030DE2C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每发完一轮提示词，等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改完立刻刷新浏览器测试。有问题直接把现象告诉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，比如「点击按钮没反应」「气泡位置不对」「图表没有数据」。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会根据你的反馈继续调整。</w:t>
      </w:r>
    </w:p>
    <w:p w14:paraId="50216506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掌握了这五条，你就已经是一个合格的产品经理了。不，你比很多产品经理都强，因为你还会看终端报错呢。</w:t>
      </w:r>
    </w:p>
    <w:p w14:paraId="72E16223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2F7BBE6A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08CE4970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87" w:name="_Toc7250"/>
      <w:r>
        <w:t>跑起来！看看你的狗</w:t>
      </w:r>
      <w:bookmarkEnd w:id="87"/>
    </w:p>
    <w:p w14:paraId="010556A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前边几章我们让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写了一大堆代码，但它到底能不能跑起来？这一章我们来验收成果。别紧张，你只需要开两个窗口，按几个键，就能看到你的虚拟狗狗活蹦乱跳了。</w:t>
      </w:r>
    </w:p>
    <w:p w14:paraId="1114BE6B">
      <w:pPr>
        <w:pStyle w:val="4"/>
        <w:numPr>
          <w:ilvl w:val="0"/>
          <w:numId w:val="38"/>
        </w:numPr>
        <w:ind w:left="0" w:firstLine="0"/>
        <w:rPr>
          <w:b w:val="0"/>
        </w:rPr>
      </w:pPr>
      <w:bookmarkStart w:id="88" w:name="_Toc22698"/>
      <w:r>
        <w:t>启动完整项目</w:t>
      </w:r>
      <w:bookmarkEnd w:id="88"/>
    </w:p>
    <w:p w14:paraId="583DA28F">
      <w:pPr>
        <w:pStyle w:val="5"/>
        <w:numPr>
          <w:ilvl w:val="0"/>
          <w:numId w:val="39"/>
        </w:numPr>
        <w:ind w:left="0" w:firstLine="0"/>
        <w:rPr>
          <w:b w:val="0"/>
        </w:rPr>
      </w:pPr>
      <w:bookmarkStart w:id="89" w:name="_Toc13075"/>
      <w:r>
        <w:t>前端和后端同时运行的步骤</w:t>
      </w:r>
      <w:bookmarkEnd w:id="89"/>
    </w:p>
    <w:p w14:paraId="305DEAD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一个完整的项目分为前端和后端两部分，它们需要分别启动，分工合作：</w:t>
      </w:r>
    </w:p>
    <w:p w14:paraId="07E77DAA">
      <w:pPr>
        <w:pStyle w:val="6"/>
        <w:widowControl/>
        <w:numPr>
          <w:ilvl w:val="0"/>
          <w:numId w:val="40"/>
        </w:numPr>
        <w:ind w:left="0" w:firstLine="0"/>
        <w:rPr>
          <w:rFonts w:ascii="黑体" w:hAnsi="黑体" w:eastAsia="黑体" w:cs="黑体"/>
          <w:b w:val="0"/>
        </w:rPr>
      </w:pPr>
      <w:r>
        <w:t>启动后端</w:t>
      </w:r>
    </w:p>
    <w:p w14:paraId="16877D8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左侧的文件列表里找到后端项目文件夹</w:t>
      </w:r>
    </w:p>
    <w:p w14:paraId="6B8592D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在文件夹名称上点击鼠标右键</w:t>
      </w:r>
    </w:p>
    <w:p w14:paraId="68195B9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选择「在集成终端中打开」，这时候下方会弹出一个黑色窗口</w:t>
      </w:r>
    </w:p>
    <w:p w14:paraId="42E506B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在黑色窗口里输入以下命令，然后按回车：</w:t>
      </w:r>
    </w:p>
    <w:p w14:paraId="4B4E901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npm run dev</w:t>
      </w:r>
    </w:p>
    <w:p w14:paraId="688E996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如果看到类似 </w:t>
      </w:r>
      <w:r>
        <w:rPr>
          <w:rFonts w:eastAsia="宋体" w:cs="Times New Roman"/>
          <w:b w:val="0"/>
          <w:sz w:val="24"/>
          <w:szCs w:val="24"/>
        </w:rPr>
        <w:t xml:space="preserve">Server running on port 3000 </w:t>
      </w:r>
      <w:r>
        <w:rPr>
          <w:rFonts w:ascii="Times New Roman" w:hAnsi="Times New Roman" w:cs="Times New Roman"/>
          <w:b w:val="0"/>
          <w:sz w:val="24"/>
          <w:szCs w:val="24"/>
        </w:rPr>
        <w:t>的绿色文字，恭喜你，后端已经跑起来了。这个窗口现在不能关，最小化就行。</w:t>
      </w:r>
    </w:p>
    <w:p w14:paraId="18DA8331">
      <w:pPr>
        <w:pStyle w:val="6"/>
        <w:widowControl/>
        <w:numPr>
          <w:ilvl w:val="0"/>
          <w:numId w:val="40"/>
        </w:numPr>
        <w:ind w:left="0" w:firstLine="0"/>
        <w:rPr>
          <w:rFonts w:ascii="黑体" w:hAnsi="黑体" w:eastAsia="黑体" w:cs="黑体"/>
          <w:b w:val="0"/>
        </w:rPr>
      </w:pPr>
      <w:r>
        <w:t>启动前端</w:t>
      </w:r>
    </w:p>
    <w:p w14:paraId="09CE06D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回到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左侧的文件列表</w:t>
      </w:r>
    </w:p>
    <w:p w14:paraId="3CA1909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找到前端项目文件夹（一般在另一个目录里）</w:t>
      </w:r>
    </w:p>
    <w:p w14:paraId="2EBA87F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同样右键点击，选择「在集成终端中打开」</w:t>
      </w:r>
    </w:p>
    <w:p w14:paraId="664283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会再弹出一个新的黑色窗口</w:t>
      </w:r>
    </w:p>
    <w:p w14:paraId="290C32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输入以下命令，按回车：</w:t>
      </w:r>
    </w:p>
    <w:p w14:paraId="70EB207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npm run dev</w:t>
      </w:r>
    </w:p>
    <w:p w14:paraId="22FD82B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前端跑起来后，窗口里会显示一个本地地址，通常是 </w:t>
      </w:r>
      <w:r>
        <w:rPr>
          <w:rFonts w:eastAsia="宋体" w:cs="Times New Roman"/>
          <w:b w:val="0"/>
          <w:sz w:val="24"/>
          <w:szCs w:val="24"/>
        </w:rPr>
        <w:t>http://localhost:5173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。按住键盘上的 </w:t>
      </w:r>
      <w:r>
        <w:rPr>
          <w:rFonts w:eastAsia="宋体" w:cs="Times New Roman"/>
          <w:b w:val="0"/>
          <w:sz w:val="24"/>
          <w:szCs w:val="24"/>
        </w:rPr>
        <w:t xml:space="preserve">Ctrl </w:t>
      </w:r>
      <w:r>
        <w:rPr>
          <w:rFonts w:ascii="Times New Roman" w:hAnsi="Times New Roman" w:cs="Times New Roman"/>
          <w:b w:val="0"/>
          <w:sz w:val="24"/>
          <w:szCs w:val="24"/>
        </w:rPr>
        <w:t>键，同时用鼠标点击这个地址，浏览器就会自动打开。</w:t>
      </w:r>
    </w:p>
    <w:p w14:paraId="5C76F9D0">
      <w:pPr>
        <w:pStyle w:val="5"/>
        <w:numPr>
          <w:ilvl w:val="0"/>
          <w:numId w:val="39"/>
        </w:numPr>
        <w:ind w:left="0" w:firstLine="0"/>
        <w:rPr>
          <w:b w:val="0"/>
        </w:rPr>
      </w:pPr>
      <w:bookmarkStart w:id="90" w:name="_Toc1014"/>
      <w:r>
        <w:t>打开浏览器访问本地地址</w:t>
      </w:r>
      <w:bookmarkEnd w:id="90"/>
    </w:p>
    <w:p w14:paraId="1D90034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这时候你的浏览器里应该能看到你的狗狗页面了。如果看到一只可爱的狗狗和一排操作按钮，那就是成功了。</w:t>
      </w:r>
    </w:p>
    <w:p w14:paraId="322F52D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⚠️ 注意：如果页面显示不出来，先别慌。翻到第</w:t>
      </w:r>
      <w:r>
        <w:rPr>
          <w:rFonts w:eastAsia="宋体" w:cs="Times New Roman"/>
          <w:b w:val="0"/>
          <w:sz w:val="24"/>
          <w:szCs w:val="24"/>
        </w:rPr>
        <w:t>10</w:t>
      </w:r>
      <w:r>
        <w:rPr>
          <w:rFonts w:ascii="Times New Roman" w:hAnsi="Times New Roman" w:cs="Times New Roman"/>
          <w:b w:val="0"/>
          <w:sz w:val="24"/>
          <w:szCs w:val="24"/>
        </w:rPr>
        <w:t>章看看常见问题排查，</w:t>
      </w:r>
      <w:r>
        <w:rPr>
          <w:rFonts w:eastAsia="宋体" w:cs="Times New Roman"/>
          <w:b w:val="0"/>
          <w:sz w:val="24"/>
          <w:szCs w:val="24"/>
        </w:rPr>
        <w:t>90%</w:t>
      </w:r>
      <w:r>
        <w:rPr>
          <w:rFonts w:ascii="Times New Roman" w:hAnsi="Times New Roman" w:cs="Times New Roman"/>
          <w:b w:val="0"/>
          <w:sz w:val="24"/>
          <w:szCs w:val="24"/>
        </w:rPr>
        <w:t>的问题都能快速解决。</w:t>
      </w:r>
    </w:p>
    <w:p w14:paraId="78B2044D">
      <w:pPr>
        <w:pStyle w:val="4"/>
        <w:numPr>
          <w:ilvl w:val="0"/>
          <w:numId w:val="38"/>
        </w:numPr>
        <w:ind w:left="0" w:firstLine="0"/>
        <w:rPr>
          <w:b w:val="0"/>
        </w:rPr>
      </w:pPr>
      <w:bookmarkStart w:id="91" w:name="_Toc1444"/>
      <w:r>
        <w:t>验收成果</w:t>
      </w:r>
      <w:bookmarkEnd w:id="91"/>
    </w:p>
    <w:p w14:paraId="27ADF8F7">
      <w:pPr>
        <w:pStyle w:val="5"/>
        <w:numPr>
          <w:ilvl w:val="0"/>
          <w:numId w:val="41"/>
        </w:numPr>
        <w:ind w:left="0" w:firstLine="0"/>
        <w:rPr>
          <w:b w:val="0"/>
        </w:rPr>
      </w:pPr>
      <w:bookmarkStart w:id="92" w:name="_Toc9604"/>
      <w:r>
        <w:t>检查喂食功能</w:t>
      </w:r>
      <w:bookmarkEnd w:id="92"/>
    </w:p>
    <w:p w14:paraId="793B5CA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页面上应该有个「喂食」按钮。点一下，看看有没有出现什么效果。然后去数据库里确认数据有没有存进去。</w:t>
      </w:r>
    </w:p>
    <w:p w14:paraId="7B61D19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检查方法：</w:t>
      </w:r>
    </w:p>
    <w:p w14:paraId="25C5E9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打开 </w:t>
      </w:r>
      <w:r>
        <w:rPr>
          <w:rFonts w:eastAsia="宋体" w:cs="Times New Roman"/>
          <w:b w:val="0"/>
          <w:sz w:val="24"/>
          <w:szCs w:val="24"/>
        </w:rPr>
        <w:t>Navicat</w:t>
      </w:r>
    </w:p>
    <w:p w14:paraId="6E533C2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在左侧找到你的数据库</w:t>
      </w:r>
    </w:p>
    <w:p w14:paraId="241F7B9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双击打开 </w:t>
      </w:r>
      <w:r>
        <w:rPr>
          <w:rFonts w:eastAsia="宋体" w:cs="Times New Roman"/>
          <w:b w:val="0"/>
          <w:sz w:val="24"/>
          <w:szCs w:val="24"/>
        </w:rPr>
        <w:t xml:space="preserve">food_records </w:t>
      </w:r>
      <w:r>
        <w:rPr>
          <w:rFonts w:ascii="Times New Roman" w:hAnsi="Times New Roman" w:cs="Times New Roman"/>
          <w:b w:val="0"/>
          <w:sz w:val="24"/>
          <w:szCs w:val="24"/>
        </w:rPr>
        <w:t>表</w:t>
      </w:r>
    </w:p>
    <w:p w14:paraId="4EBE4BA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看看刚才的喂食记录是不是已经在里面了</w:t>
      </w:r>
    </w:p>
    <w:p w14:paraId="6038591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能看到一条新记录？完美。</w:t>
      </w:r>
    </w:p>
    <w:p w14:paraId="41E95271">
      <w:pPr>
        <w:pStyle w:val="5"/>
        <w:numPr>
          <w:ilvl w:val="0"/>
          <w:numId w:val="41"/>
        </w:numPr>
        <w:ind w:left="0" w:firstLine="0"/>
        <w:rPr>
          <w:b w:val="0"/>
        </w:rPr>
      </w:pPr>
      <w:bookmarkStart w:id="93" w:name="_Toc4442"/>
      <w:r>
        <w:t>检查摸头功能</w:t>
      </w:r>
      <w:bookmarkEnd w:id="93"/>
    </w:p>
    <w:p w14:paraId="27AB88B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回到页面，找到「摸头」按钮，点一下。这个操作应该让狗狗的心情变好。再点几下，看看心情数值有没有变化。</w:t>
      </w:r>
    </w:p>
    <w:p w14:paraId="017CA6EE">
      <w:pPr>
        <w:pStyle w:val="5"/>
        <w:numPr>
          <w:ilvl w:val="0"/>
          <w:numId w:val="41"/>
        </w:numPr>
        <w:ind w:left="0" w:firstLine="0"/>
        <w:rPr>
          <w:b w:val="0"/>
        </w:rPr>
      </w:pPr>
      <w:bookmarkStart w:id="94" w:name="_Toc31975"/>
      <w:r>
        <w:t>检查数据是否正确存进数据库</w:t>
      </w:r>
      <w:bookmarkEnd w:id="94"/>
    </w:p>
    <w:p w14:paraId="74A5A0C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再打开 </w:t>
      </w:r>
      <w:r>
        <w:rPr>
          <w:rFonts w:eastAsia="宋体" w:cs="Times New Roman"/>
          <w:b w:val="0"/>
          <w:sz w:val="24"/>
          <w:szCs w:val="24"/>
        </w:rPr>
        <w:t>Navicat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，在左侧展开 </w:t>
      </w:r>
      <w:r>
        <w:rPr>
          <w:rFonts w:eastAsia="宋体" w:cs="Times New Roman"/>
          <w:b w:val="0"/>
          <w:sz w:val="24"/>
          <w:szCs w:val="24"/>
        </w:rPr>
        <w:t xml:space="preserve">pet_db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的 </w:t>
      </w:r>
      <w:r>
        <w:rPr>
          <w:rFonts w:eastAsia="宋体" w:cs="Times New Roman"/>
          <w:b w:val="0"/>
          <w:sz w:val="24"/>
          <w:szCs w:val="24"/>
        </w:rPr>
        <w:t>Tables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，找到 </w:t>
      </w:r>
      <w:r>
        <w:rPr>
          <w:rFonts w:eastAsia="宋体" w:cs="Times New Roman"/>
          <w:b w:val="0"/>
          <w:sz w:val="24"/>
          <w:szCs w:val="24"/>
        </w:rPr>
        <w:t xml:space="preserve">interaction_records </w:t>
      </w:r>
      <w:r>
        <w:rPr>
          <w:rFonts w:ascii="Times New Roman" w:hAnsi="Times New Roman" w:cs="Times New Roman"/>
          <w:b w:val="0"/>
          <w:sz w:val="24"/>
          <w:szCs w:val="24"/>
        </w:rPr>
        <w:t>表。刚才每次摸头的操作都应该在这里留下了记录。时间、类型、数值，一条不少。</w:t>
      </w:r>
    </w:p>
    <w:p w14:paraId="4D09B83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✅ 三个功能全部通过？那你已经拥有一个完整运行的狗狗养成应用了。</w:t>
      </w:r>
    </w:p>
    <w:p w14:paraId="47B7EA4E">
      <w:pPr>
        <w:pStyle w:val="4"/>
        <w:numPr>
          <w:ilvl w:val="0"/>
          <w:numId w:val="38"/>
        </w:numPr>
        <w:ind w:left="0" w:firstLine="0"/>
        <w:rPr>
          <w:b w:val="0"/>
        </w:rPr>
      </w:pPr>
      <w:bookmarkStart w:id="95" w:name="_Toc14532"/>
      <w:r>
        <w:t>你做到了</w:t>
      </w:r>
      <w:bookmarkEnd w:id="95"/>
    </w:p>
    <w:p w14:paraId="02E2A642">
      <w:pPr>
        <w:pStyle w:val="5"/>
        <w:numPr>
          <w:ilvl w:val="0"/>
          <w:numId w:val="42"/>
        </w:numPr>
        <w:ind w:left="0" w:firstLine="0"/>
        <w:rPr>
          <w:b w:val="0"/>
        </w:rPr>
      </w:pPr>
      <w:bookmarkStart w:id="96" w:name="_Toc9877"/>
      <w:r>
        <w:t>回顾一下：你一行代码都没写，但程序跑起来了</w:t>
      </w:r>
      <w:bookmarkEnd w:id="96"/>
    </w:p>
    <w:p w14:paraId="112E9A4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停下来想一想。你刚才在浏览器里看到的那个能喂食、能摸头、能存数据的完整应用，里边有前端页面、有后端接口、有数据库表。代码量加起来可能有好几百行。而这些代码，全部是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帮你写的。</w:t>
      </w:r>
    </w:p>
    <w:p w14:paraId="43628B5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你的角色是什么？你是那个提出需求、验收结果、指挥方向的人。在真实的互联网公司里，这个角色叫产品经理。</w:t>
      </w:r>
    </w:p>
    <w:p w14:paraId="0653839E">
      <w:pPr>
        <w:pStyle w:val="5"/>
        <w:numPr>
          <w:ilvl w:val="0"/>
          <w:numId w:val="42"/>
        </w:numPr>
        <w:ind w:left="0" w:firstLine="0"/>
        <w:rPr>
          <w:b w:val="0"/>
        </w:rPr>
      </w:pPr>
      <w:bookmarkStart w:id="97" w:name="_Toc25113"/>
      <w:r>
        <w:t>核心理念：学会提需求比写代码更重要</w:t>
      </w:r>
      <w:bookmarkEnd w:id="97"/>
    </w:p>
    <w:p w14:paraId="79023918">
      <w:pPr>
        <w:pStyle w:val="19"/>
        <w:widowControl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 w:val="0"/>
          <w:sz w:val="24"/>
          <w:szCs w:val="24"/>
        </w:rPr>
        <w:t>很多新手学编程的第一反应是埋头写代码，其实现代软件开发早就不是单打独斗写代码的时代了。真正值钱的能力是：</w:t>
      </w:r>
      <w:r>
        <w:rPr>
          <w:rFonts w:ascii="Times New Roman" w:hAnsi="Times New Roman" w:cs="Times New Roman"/>
          <w:b w:val="0"/>
          <w:sz w:val="24"/>
          <w:szCs w:val="24"/>
          <w:u w:val="single"/>
        </w:rPr>
        <w:t>清楚地表达你想要什么，判断出来的结果对不对，知道哪里有问题、怎么修。</w:t>
      </w:r>
    </w:p>
    <w:p w14:paraId="18D146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你现在正在练的，就是这套能力。代码可以交给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，但判断力和表达力，是你自己的。</w:t>
      </w:r>
    </w:p>
    <w:p w14:paraId="0471575D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你手里现在有一个能跑的项目。下一步，把它搬到网上，让全世界都能看见你的狗。</w:t>
      </w:r>
    </w:p>
    <w:p w14:paraId="6B497B63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7BED7340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3FB72F78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98" w:name="_Toc9497"/>
      <w:r>
        <w:t>晒狗时间：部署上线</w:t>
      </w:r>
      <w:bookmarkEnd w:id="98"/>
    </w:p>
    <w:p w14:paraId="2A46623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项目在你电脑上跑得挺欢，但有个问题：只有你能看到。这章我们把它搬到互联网上，让你朋友也能访问。到时候你就可以把链接往家族群里一丢，让七大姑八大姨都来围观你的虚拟狗子。</w:t>
      </w:r>
    </w:p>
    <w:p w14:paraId="7EEDDCC9">
      <w:pPr>
        <w:pStyle w:val="4"/>
        <w:numPr>
          <w:ilvl w:val="0"/>
          <w:numId w:val="43"/>
        </w:numPr>
        <w:ind w:left="0" w:firstLine="0"/>
        <w:rPr>
          <w:b w:val="0"/>
        </w:rPr>
      </w:pPr>
      <w:bookmarkStart w:id="99" w:name="_Toc11810"/>
      <w:r>
        <w:t>一键部署</w:t>
      </w:r>
      <w:bookmarkEnd w:id="99"/>
    </w:p>
    <w:p w14:paraId="47BFF186">
      <w:pPr>
        <w:pStyle w:val="5"/>
        <w:numPr>
          <w:ilvl w:val="0"/>
          <w:numId w:val="44"/>
        </w:numPr>
        <w:ind w:left="0" w:firstLine="0"/>
        <w:rPr>
          <w:b w:val="0"/>
        </w:rPr>
      </w:pPr>
      <w:bookmarkStart w:id="100" w:name="_Toc17627"/>
      <w:r>
        <w:t>TraeCode内置的部署功能在哪里</w:t>
      </w:r>
      <w:bookmarkEnd w:id="100"/>
    </w:p>
    <w:p w14:paraId="4819F03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Code（国际版）</w:t>
      </w:r>
      <w:r>
        <w:rPr>
          <w:rFonts w:ascii="Times New Roman" w:hAnsi="Times New Roman" w:cs="Times New Roman"/>
          <w:b w:val="0"/>
          <w:sz w:val="24"/>
          <w:szCs w:val="24"/>
        </w:rPr>
        <w:t>集成了部署功能，不需要你手动配置服务器。操作步骤如下：</w:t>
      </w:r>
    </w:p>
    <w:p w14:paraId="679302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确保前端项目代码已经保存完毕</w:t>
      </w:r>
    </w:p>
    <w:p w14:paraId="0DEA4707">
      <w:pPr>
        <w:pStyle w:val="19"/>
        <w:widowControl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点击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顶部菜单栏的「部署」选项</w:t>
      </w:r>
    </w:p>
    <w:p w14:paraId="2AC501F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cs="Times New Roman"/>
          <w:b w:val="0"/>
          <w:sz w:val="24"/>
          <w:szCs w:val="24"/>
        </w:rPr>
        <w:t>国内版</w:t>
      </w:r>
      <w:r>
        <w:rPr>
          <w:rFonts w:ascii="Times New Roman" w:hAnsi="Times New Roman" w:cs="Times New Roman"/>
          <w:b w:val="0"/>
          <w:sz w:val="24"/>
          <w:szCs w:val="24"/>
        </w:rPr>
        <w:t>可以在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底部的终端区域输入部署命令</w:t>
      </w:r>
    </w:p>
    <w:p w14:paraId="0E25322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如果你不确定怎么操作，直接把这段提示词发给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，让它带你走完整流程：</w:t>
      </w:r>
    </w:p>
    <w:p w14:paraId="644B43B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请帮我把这个前端项目部署到云端， 生成一个可以公开访问的链接。请告诉我每一步怎么操作。</w:t>
      </w:r>
    </w:p>
    <w:p w14:paraId="5DFCAD6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会告诉你具体点哪里、填什么，跟着做就行。</w:t>
      </w:r>
    </w:p>
    <w:p w14:paraId="7391440A">
      <w:pPr>
        <w:pStyle w:val="5"/>
        <w:numPr>
          <w:ilvl w:val="0"/>
          <w:numId w:val="44"/>
        </w:numPr>
        <w:ind w:left="0" w:firstLine="0"/>
        <w:rPr>
          <w:b w:val="0"/>
        </w:rPr>
      </w:pPr>
      <w:bookmarkStart w:id="101" w:name="_Toc13154"/>
      <w:r>
        <w:t>选择部署目标平台</w:t>
      </w:r>
      <w:bookmarkEnd w:id="101"/>
    </w:p>
    <w:p w14:paraId="2616C8A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cs="Times New Roman"/>
          <w:b w:val="0"/>
          <w:sz w:val="24"/>
          <w:szCs w:val="24"/>
        </w:rPr>
        <w:t>Code</w:t>
      </w:r>
      <w:r>
        <w:rPr>
          <w:rFonts w:ascii="Times New Roman" w:hAnsi="Times New Roman" w:cs="Times New Roman"/>
          <w:b w:val="0"/>
          <w:sz w:val="24"/>
          <w:szCs w:val="24"/>
        </w:rPr>
        <w:t>一般会把项目部署到它合作的云平台上。操作界面出现后，你通常需要选择或确认以下内容：</w:t>
      </w:r>
    </w:p>
    <w:p w14:paraId="00C538F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部署的项目：选择你的前端文件夹</w:t>
      </w:r>
    </w:p>
    <w:p w14:paraId="58B63BB5">
      <w:pPr>
        <w:pStyle w:val="19"/>
        <w:widowControl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平台选择：如果没有特殊偏好，默认推荐的平台直接点确定就行</w:t>
      </w:r>
      <w:r>
        <w:rPr>
          <w:rFonts w:cs="Times New Roman"/>
          <w:b w:val="0"/>
          <w:sz w:val="24"/>
          <w:szCs w:val="24"/>
        </w:rPr>
        <w:t>（如选择</w:t>
      </w:r>
      <w:r>
        <w:rPr>
          <w:rFonts w:hint="eastAsia" w:cs="Times New Roman"/>
          <w:b w:val="0"/>
          <w:sz w:val="24"/>
          <w:szCs w:val="24"/>
        </w:rPr>
        <w:t>Vercel</w:t>
      </w:r>
      <w:r>
        <w:rPr>
          <w:rFonts w:hint="default" w:cs="Times New Roman"/>
          <w:b w:val="0"/>
          <w:sz w:val="24"/>
          <w:szCs w:val="24"/>
        </w:rPr>
        <w:t>平台，需挂梯子打开生成的链接</w:t>
      </w:r>
      <w:r>
        <w:rPr>
          <w:rFonts w:cs="Times New Roman"/>
          <w:b w:val="0"/>
          <w:sz w:val="24"/>
          <w:szCs w:val="24"/>
        </w:rPr>
        <w:t>）</w:t>
      </w:r>
    </w:p>
    <w:p w14:paraId="1CBBC86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环境配置：一般保持默认，不需要改什么</w:t>
      </w:r>
    </w:p>
    <w:p w14:paraId="36E0AF3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确认之后点击「部署」或「开始」，然后就进入等待环节。</w:t>
      </w:r>
    </w:p>
    <w:p w14:paraId="79C7C9F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⚠️ 提醒：部署的是前端项目，不是后端。因为目前阶段的数据库还在你本地电脑上，部署到云端的前端连接的是你本地的后端服务。如果想让后端也上云，那是更高阶的操作，暂时不在这套教程范围内。你现在部署的前端页面可以正常展示，朋友可以看到界面和交互效果。</w:t>
      </w:r>
    </w:p>
    <w:p w14:paraId="1F910CBD">
      <w:pPr>
        <w:pStyle w:val="5"/>
        <w:numPr>
          <w:ilvl w:val="0"/>
          <w:numId w:val="44"/>
        </w:numPr>
        <w:ind w:left="0" w:firstLine="0"/>
        <w:rPr>
          <w:b w:val="0"/>
        </w:rPr>
      </w:pPr>
      <w:bookmarkStart w:id="102" w:name="_Toc14117"/>
      <w:r>
        <w:t>等待部署完成获取链接</w:t>
      </w:r>
      <w:bookmarkEnd w:id="102"/>
    </w:p>
    <w:p w14:paraId="5229E56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点击部署后，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会显示一个进度条。时间长短取决于项目大小和网络状况，一般几分钟就搞定。进度跑完之后，你会看到一个以 </w:t>
      </w:r>
      <w:r>
        <w:rPr>
          <w:rFonts w:eastAsia="宋体" w:cs="Times New Roman"/>
          <w:b w:val="0"/>
          <w:sz w:val="24"/>
          <w:szCs w:val="24"/>
        </w:rPr>
        <w:t xml:space="preserve">https:// </w:t>
      </w:r>
      <w:r>
        <w:rPr>
          <w:rFonts w:ascii="Times New Roman" w:hAnsi="Times New Roman" w:cs="Times New Roman"/>
          <w:b w:val="0"/>
          <w:sz w:val="24"/>
          <w:szCs w:val="24"/>
        </w:rPr>
        <w:t>开头的链接。</w:t>
      </w:r>
    </w:p>
    <w:p w14:paraId="48C417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这个链接就是你的项目在互联网上的地址。复制它，粘贴到浏览器地址栏里打开，确认能正常访问。</w:t>
      </w:r>
    </w:p>
    <w:p w14:paraId="51B0FD2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恭喜你，你的狗狗现在住在互联网上了。 🎉</w:t>
      </w:r>
    </w:p>
    <w:p w14:paraId="6373F6F4">
      <w:pPr>
        <w:pStyle w:val="4"/>
        <w:numPr>
          <w:ilvl w:val="0"/>
          <w:numId w:val="43"/>
        </w:numPr>
        <w:ind w:left="0" w:firstLine="0"/>
        <w:rPr>
          <w:b w:val="0"/>
        </w:rPr>
      </w:pPr>
      <w:bookmarkStart w:id="103" w:name="_Toc18313"/>
      <w:r>
        <w:t>分享你的狗狗</w:t>
      </w:r>
      <w:bookmarkEnd w:id="103"/>
    </w:p>
    <w:p w14:paraId="0217047D">
      <w:pPr>
        <w:pStyle w:val="5"/>
        <w:numPr>
          <w:ilvl w:val="0"/>
          <w:numId w:val="45"/>
        </w:numPr>
        <w:ind w:left="0" w:firstLine="0"/>
        <w:rPr>
          <w:b w:val="0"/>
        </w:rPr>
      </w:pPr>
      <w:bookmarkStart w:id="104" w:name="_Toc26185"/>
      <w:r>
        <w:t>复制链接发给朋友</w:t>
      </w:r>
      <w:bookmarkEnd w:id="104"/>
    </w:p>
    <w:p w14:paraId="425095B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链接到手，接下来是最爽的部分：炫耀。</w:t>
      </w:r>
    </w:p>
    <w:p w14:paraId="4A92772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打开微信，找到你最想炫耀的那个朋友。把链接粘贴过去，附带一句：「看看我养的狗。」</w:t>
      </w:r>
    </w:p>
    <w:p w14:paraId="24822A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等对方点开链接，看到你做的狗狗养成页面，那种成就感比发朋友圈收获一百个赞还实在。因为这是你亲手从零搭建出来的东西。</w:t>
      </w:r>
    </w:p>
    <w:p w14:paraId="0B48EC8C">
      <w:pPr>
        <w:pStyle w:val="5"/>
        <w:numPr>
          <w:ilvl w:val="0"/>
          <w:numId w:val="45"/>
        </w:numPr>
        <w:ind w:left="0" w:firstLine="0"/>
        <w:rPr>
          <w:b w:val="0"/>
        </w:rPr>
      </w:pPr>
      <w:bookmarkStart w:id="105" w:name="_Toc29045"/>
      <w:r>
        <w:t>让朋友也来看看你的虚拟狗子</w:t>
      </w:r>
      <w:bookmarkEnd w:id="105"/>
    </w:p>
    <w:p w14:paraId="69FE21D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朋友打开链接后，可以正常看到狗狗的状态页面。如果朋友也想操作喂食和摸头，有个小限制：因为后端数据库目前在你本地电脑上，朋友那边无法直接连接到你电脑的后端服务。</w:t>
      </w:r>
    </w:p>
    <w:p w14:paraId="374A65C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不过没关系，页面本身是可以正常展示和互动的。你可以演示给朋友看：打开你的电脑，现场喂食、摸头，让朋友通过部署的链接看到界面变化。</w:t>
      </w:r>
    </w:p>
    <w:p w14:paraId="0DD92B46">
      <w:pPr>
        <w:pStyle w:val="5"/>
        <w:numPr>
          <w:ilvl w:val="0"/>
          <w:numId w:val="45"/>
        </w:numPr>
        <w:ind w:left="0" w:firstLine="0"/>
        <w:rPr>
          <w:b w:val="0"/>
        </w:rPr>
      </w:pPr>
      <w:bookmarkStart w:id="106" w:name="_Toc21532"/>
      <w:r>
        <w:t>互相比较谁的狗狗状态更好</w:t>
      </w:r>
      <w:bookmarkEnd w:id="106"/>
    </w:p>
    <w:p w14:paraId="59136A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既然你已经走完了整套流程，接下来可以跟朋友玩一个游戏：每个人都按这套教程做一遍，各自养一只虚拟狗。然后每天比谁喂得更勤、谁摸头摸得更多、谁的狗狗心情更好。</w:t>
      </w:r>
    </w:p>
    <w:p w14:paraId="376AB5B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你可以给狗狗起个名字，比如「旺财」「大黄」「毛球」。各自经营自己的狗子，过一周对比一下数据库里的记录，看谁的互动次数更多。</w:t>
      </w:r>
    </w:p>
    <w:p w14:paraId="00D83A3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这不只是比赛，更是一个很好的练习机会。你会发现，每个人跟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沟通的方式不同，得到的结果也会有差异。谁的提示词写得更清楚，谁的项目就跑得更顺。</w:t>
      </w:r>
    </w:p>
    <w:p w14:paraId="7C2E091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这套教程到这里就算正式结束了。但你跟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合作的旅程才刚开始。 🐕</w:t>
      </w:r>
    </w:p>
    <w:p w14:paraId="66A1B7F3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107" w:name="_Toc12369"/>
      <w:r>
        <w:t>进阶大冒险：课后拓展</w:t>
      </w:r>
      <w:bookmarkEnd w:id="107"/>
    </w:p>
    <w:p w14:paraId="01FECCAC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基础功能跑起来了，部署也搞定了。但这只是个开始。这一章给你一些拓展思路，每条都附带可以直接复制给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的提示词。你只需要把提示词丢给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，验收结果，继续下一个想法。</w:t>
      </w:r>
    </w:p>
    <w:p w14:paraId="609D6781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br w:type="page"/>
      </w:r>
    </w:p>
    <w:p w14:paraId="733A7118">
      <w:pPr>
        <w:pStyle w:val="19"/>
        <w:widowControl/>
        <w:rPr>
          <w:rFonts w:ascii="Times New Roman" w:hAnsi="Times New Roman" w:cs="Times New Roman"/>
          <w:b w:val="0"/>
          <w:sz w:val="24"/>
          <w:szCs w:val="24"/>
        </w:rPr>
      </w:pPr>
    </w:p>
    <w:p w14:paraId="45925229">
      <w:pPr>
        <w:pStyle w:val="4"/>
        <w:numPr>
          <w:ilvl w:val="0"/>
          <w:numId w:val="46"/>
        </w:numPr>
        <w:ind w:left="0" w:firstLine="0"/>
        <w:rPr>
          <w:b w:val="0"/>
        </w:rPr>
      </w:pPr>
      <w:bookmarkStart w:id="108" w:name="_Toc7458"/>
      <w:r>
        <w:t>加入用户系统</w:t>
      </w:r>
      <w:bookmarkEnd w:id="108"/>
    </w:p>
    <w:p w14:paraId="5E687ED5">
      <w:pPr>
        <w:pStyle w:val="5"/>
        <w:numPr>
          <w:ilvl w:val="0"/>
          <w:numId w:val="47"/>
        </w:numPr>
        <w:ind w:left="0" w:firstLine="0"/>
        <w:rPr>
          <w:b w:val="0"/>
        </w:rPr>
      </w:pPr>
      <w:bookmarkStart w:id="109" w:name="_Toc26769"/>
      <w:r>
        <w:t>提示词：加登录注册功能，每人养自己的狗</w:t>
      </w:r>
      <w:bookmarkEnd w:id="109"/>
    </w:p>
    <w:p w14:paraId="6AE0308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现在所有人打开页面看到的是同一只狗、同一份数据。想不想改成每人注册一个账号，各自养各自的狗？</w:t>
      </w:r>
    </w:p>
    <w:p w14:paraId="2383BE5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把这段提示词发给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</w:p>
    <w:p w14:paraId="6138160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请给项目增加用户登录和注册功能。要求：</w:t>
      </w:r>
    </w:p>
    <w:p w14:paraId="7EE9A071">
      <w:pPr>
        <w:pStyle w:val="19"/>
        <w:widowControl/>
        <w:numPr>
          <w:ilvl w:val="0"/>
          <w:numId w:val="48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用户可以注册账号，用用户名和密码登录</w:t>
      </w:r>
    </w:p>
    <w:p w14:paraId="7C0F0D87">
      <w:pPr>
        <w:pStyle w:val="19"/>
        <w:widowControl/>
        <w:numPr>
          <w:ilvl w:val="0"/>
          <w:numId w:val="48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每个用户只看到自己的狗的数据</w:t>
      </w:r>
    </w:p>
    <w:p w14:paraId="03171DF8">
      <w:pPr>
        <w:pStyle w:val="19"/>
        <w:widowControl/>
        <w:numPr>
          <w:ilvl w:val="0"/>
          <w:numId w:val="48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后端需要验证用户身份，返回对应的狗狗数据</w:t>
      </w:r>
    </w:p>
    <w:p w14:paraId="5266270A">
      <w:pPr>
        <w:pStyle w:val="19"/>
        <w:widowControl/>
        <w:numPr>
          <w:ilvl w:val="0"/>
          <w:numId w:val="48"/>
        </w:numPr>
        <w:spacing w:before="100" w:after="0"/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数据库增加</w:t>
      </w:r>
      <w:r>
        <w:rPr>
          <w:rFonts w:eastAsia="宋体" w:cs="Times New Roman"/>
          <w:b w:val="0"/>
          <w:sz w:val="24"/>
          <w:szCs w:val="24"/>
          <w:highlight w:val="yellow"/>
        </w:rPr>
        <w:t>users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表，关联狗狗记录</w:t>
      </w:r>
    </w:p>
    <w:p w14:paraId="7F33908F">
      <w:pPr>
        <w:pStyle w:val="19"/>
        <w:widowControl/>
        <w:numPr>
          <w:ilvl w:val="0"/>
          <w:numId w:val="48"/>
        </w:numPr>
        <w:ind w:left="0" w:firstLine="480"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登录状态用</w:t>
      </w:r>
      <w:r>
        <w:rPr>
          <w:rFonts w:eastAsia="宋体" w:cs="Times New Roman"/>
          <w:b w:val="0"/>
          <w:sz w:val="24"/>
          <w:szCs w:val="24"/>
          <w:highlight w:val="yellow"/>
        </w:rPr>
        <w:t>localStorage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保存在前端</w:t>
      </w:r>
    </w:p>
    <w:p w14:paraId="2524B6B4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这句提示词拆解：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「用户登录和注册功能」告诉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你要什么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「每个用户只看到自己的狗」明确了数据隔离的需求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「验证用户身份」提示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需要后端做权限判断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「增加</w:t>
      </w:r>
      <w:r>
        <w:rPr>
          <w:rFonts w:eastAsia="宋体" w:cs="Times New Roman"/>
          <w:b w:val="0"/>
          <w:sz w:val="24"/>
          <w:szCs w:val="24"/>
        </w:rPr>
        <w:t>users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表」指定了数据库要改哪里 </w:t>
      </w:r>
      <w:r>
        <w:rPr>
          <w:rFonts w:eastAsia="宋体" w:cs="Times New Roman"/>
          <w:b w:val="0"/>
          <w:sz w:val="24"/>
          <w:szCs w:val="24"/>
        </w:rPr>
        <w:t xml:space="preserve">- </w:t>
      </w:r>
      <w:r>
        <w:rPr>
          <w:rFonts w:ascii="Times New Roman" w:hAnsi="Times New Roman" w:cs="Times New Roman"/>
          <w:b w:val="0"/>
          <w:sz w:val="24"/>
          <w:szCs w:val="24"/>
        </w:rPr>
        <w:t>「</w:t>
      </w:r>
      <w:r>
        <w:rPr>
          <w:rFonts w:eastAsia="宋体" w:cs="Times New Roman"/>
          <w:b w:val="0"/>
          <w:sz w:val="24"/>
          <w:szCs w:val="24"/>
        </w:rPr>
        <w:t>localStorage</w:t>
      </w:r>
      <w:r>
        <w:rPr>
          <w:rFonts w:ascii="Times New Roman" w:hAnsi="Times New Roman" w:cs="Times New Roman"/>
          <w:b w:val="0"/>
          <w:sz w:val="24"/>
          <w:szCs w:val="24"/>
        </w:rPr>
        <w:t>保存在前端」是技术细节，告诉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用浏览器本地存储来记住登录状态。</w:t>
      </w:r>
    </w:p>
    <w:p w14:paraId="1BA06A00">
      <w:pPr>
        <w:spacing w:before="0" w:after="80" w:line="324" w:lineRule="auto"/>
        <w:rPr>
          <w:b w:val="0"/>
          <w:sz w:val="21"/>
          <w:lang w:val="en-US"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29" name="图片 34" descr="chrome.exe_20260523_214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4" descr="chrome.exe_20260523_21421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031CAF7">
      <w:pPr>
        <w:spacing w:before="0" w:after="80" w:line="324" w:lineRule="auto"/>
        <w:rPr>
          <w:b w:val="0"/>
          <w:sz w:val="21"/>
          <w:lang w:val="en-US"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30" name="图片 35" descr="chrome.exe_20260523_214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5" descr="chrome.exe_20260523_21423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9FC7D03">
      <w:pPr>
        <w:pStyle w:val="5"/>
        <w:numPr>
          <w:ilvl w:val="0"/>
          <w:numId w:val="47"/>
        </w:numPr>
        <w:ind w:left="0" w:firstLine="0"/>
        <w:rPr>
          <w:b w:val="0"/>
        </w:rPr>
      </w:pPr>
      <w:bookmarkStart w:id="110" w:name="_Toc19985"/>
      <w:r>
        <w:t>效果：多用户数据隔离</w:t>
      </w:r>
      <w:bookmarkEnd w:id="110"/>
    </w:p>
    <w:p w14:paraId="04EF9EC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实现之后，打开页面会先看到登录框。注册一个新账号，登录进去，你的狗从零开始。换另一个账号登录，看到的是另一只狗。每个用户的数据完全独立，互不干扰。</w:t>
      </w:r>
    </w:p>
    <w:p w14:paraId="30030C10">
      <w:pPr>
        <w:pStyle w:val="4"/>
        <w:numPr>
          <w:ilvl w:val="0"/>
          <w:numId w:val="46"/>
        </w:numPr>
        <w:ind w:left="0" w:firstLine="0"/>
        <w:rPr>
          <w:b w:val="0"/>
        </w:rPr>
      </w:pPr>
      <w:bookmarkStart w:id="111" w:name="_Toc3543"/>
      <w:r>
        <w:t>接入天气API</w:t>
      </w:r>
      <w:bookmarkEnd w:id="111"/>
    </w:p>
    <w:p w14:paraId="751CC9E2">
      <w:pPr>
        <w:pStyle w:val="5"/>
        <w:numPr>
          <w:ilvl w:val="0"/>
          <w:numId w:val="49"/>
        </w:numPr>
        <w:ind w:left="0" w:firstLine="0"/>
        <w:rPr>
          <w:b w:val="0"/>
        </w:rPr>
      </w:pPr>
      <w:bookmarkStart w:id="112" w:name="_Toc26278"/>
      <w:r>
        <w:t>提示词：下雨天和晴天对狗狗心情有不同影响</w:t>
      </w:r>
      <w:bookmarkEnd w:id="112"/>
    </w:p>
    <w:p w14:paraId="6EE427D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想让狗狗的状态跟现实世界挂钩？接入天气数据，下雨天狗狗心情涨得慢，晴天心情涨得快。</w:t>
      </w:r>
    </w:p>
    <w:p w14:paraId="33531CD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提示词如下：</w:t>
      </w:r>
    </w:p>
    <w:p w14:paraId="34821B63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请接入一个免费的天气</w:t>
      </w:r>
      <w:r>
        <w:rPr>
          <w:rFonts w:eastAsia="宋体" w:cs="Times New Roman"/>
          <w:b w:val="0"/>
          <w:sz w:val="24"/>
          <w:szCs w:val="24"/>
          <w:highlight w:val="yellow"/>
        </w:rPr>
        <w:t>API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，获取当前天气。根据天气类型影响狗狗的心情变化速度：</w:t>
      </w:r>
    </w:p>
    <w:p w14:paraId="69AE3A3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晴天：摸头时愉悦度涨得快</w:t>
      </w:r>
    </w:p>
    <w:p w14:paraId="7F93A68D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雨天：愉悦度涨得慢，甚至稍微下降</w:t>
      </w:r>
    </w:p>
    <w:p w14:paraId="21928C12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阴天：正常速度</w:t>
      </w:r>
    </w:p>
    <w:p w14:paraId="415E0F80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在页面上显示当前天气图标。</w:t>
      </w:r>
    </w:p>
    <w:p w14:paraId="3466EE35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天气数据可以缓存在后端，每</w:t>
      </w:r>
      <w:r>
        <w:rPr>
          <w:rFonts w:eastAsia="宋体" w:cs="Times New Roman"/>
          <w:b w:val="0"/>
          <w:sz w:val="24"/>
          <w:szCs w:val="24"/>
          <w:highlight w:val="yellow"/>
        </w:rPr>
        <w:t>30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分钟更新一次。</w:t>
      </w:r>
    </w:p>
    <w:p w14:paraId="32E8D153">
      <w:pPr>
        <w:pStyle w:val="5"/>
        <w:numPr>
          <w:ilvl w:val="0"/>
          <w:numId w:val="49"/>
        </w:numPr>
        <w:ind w:left="0" w:firstLine="0"/>
        <w:rPr>
          <w:b w:val="0"/>
        </w:rPr>
      </w:pPr>
      <w:bookmarkStart w:id="113" w:name="_Toc6410"/>
      <w:r>
        <w:t>效果：天气影响狗狗状态变化速度</w:t>
      </w:r>
      <w:bookmarkEnd w:id="113"/>
    </w:p>
    <w:p w14:paraId="1DA2D13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做完之后，页面上会多出一个天气图标。晴天喂一次食和雨天喂一次食，效果不一样。这给简单的养成系统增加了一层策略性，也让应用跟真实世界产生了关联。</w:t>
      </w:r>
    </w:p>
    <w:p w14:paraId="5924F6EB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💡 小建议：免费的天气</w:t>
      </w:r>
      <w:r>
        <w:rPr>
          <w:rFonts w:eastAsia="宋体" w:cs="Times New Roman"/>
          <w:b w:val="0"/>
          <w:sz w:val="24"/>
          <w:szCs w:val="24"/>
        </w:rPr>
        <w:t>API</w:t>
      </w:r>
      <w:r>
        <w:rPr>
          <w:rFonts w:ascii="Times New Roman" w:hAnsi="Times New Roman" w:cs="Times New Roman"/>
          <w:b w:val="0"/>
          <w:sz w:val="24"/>
          <w:szCs w:val="24"/>
        </w:rPr>
        <w:t>有很多，比如</w:t>
      </w:r>
      <w:r>
        <w:rPr>
          <w:rFonts w:eastAsia="宋体" w:cs="Times New Roman"/>
          <w:b w:val="0"/>
          <w:sz w:val="24"/>
          <w:szCs w:val="24"/>
        </w:rPr>
        <w:t>OpenWeatherMap</w:t>
      </w:r>
      <w:r>
        <w:rPr>
          <w:rFonts w:ascii="Times New Roman" w:hAnsi="Times New Roman" w:cs="Times New Roman"/>
          <w:b w:val="0"/>
          <w:sz w:val="24"/>
          <w:szCs w:val="24"/>
        </w:rPr>
        <w:t>、和风天气等。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会自动帮你选一个合适的集成进去，不需要你自己去研究。</w:t>
      </w:r>
    </w:p>
    <w:p w14:paraId="7DDF32BB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31" name="图片 36" descr="chrome.exe_20260523_214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6" descr="chrome.exe_20260523_2145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2D3153F">
      <w:pPr>
        <w:pStyle w:val="4"/>
        <w:numPr>
          <w:ilvl w:val="0"/>
          <w:numId w:val="46"/>
        </w:numPr>
        <w:ind w:left="0" w:firstLine="0"/>
        <w:rPr>
          <w:b w:val="0"/>
        </w:rPr>
      </w:pPr>
      <w:bookmarkStart w:id="114" w:name="_Toc31704"/>
      <w:r>
        <w:t>更多脑洞</w:t>
      </w:r>
      <w:bookmarkEnd w:id="114"/>
    </w:p>
    <w:p w14:paraId="6D5C7019">
      <w:pPr>
        <w:pStyle w:val="5"/>
        <w:numPr>
          <w:ilvl w:val="0"/>
          <w:numId w:val="50"/>
        </w:numPr>
        <w:ind w:left="0" w:firstLine="0"/>
        <w:rPr>
          <w:b w:val="0"/>
        </w:rPr>
      </w:pPr>
      <w:bookmarkStart w:id="115" w:name="_Toc5162"/>
      <w:r>
        <w:t>狗狗自动写日记</w:t>
      </w:r>
      <w:bookmarkEnd w:id="115"/>
    </w:p>
    <w:p w14:paraId="76DF515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给你的狗狗加个写日记的功能。每天晚上自动生成一段文字，记录狗狗今天的心情和经历。</w:t>
      </w:r>
    </w:p>
    <w:p w14:paraId="3BC3FB35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给狗狗增加一个日记功能。</w:t>
      </w:r>
    </w:p>
    <w:p w14:paraId="3DD5624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每天根据狗狗的心情值、喂食次数、摸头次数，自动生成一段日记文字，显示在页面上。</w:t>
      </w:r>
    </w:p>
    <w:p w14:paraId="1186E635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日记内容可以带一点趣味性，像是狗狗自己在说话。日记数据保存在数据库里，可以翻页查看历史。</w:t>
      </w:r>
    </w:p>
    <w:p w14:paraId="68968B40">
      <w:pPr>
        <w:spacing w:before="80" w:after="80"/>
        <w:ind w:left="259" w:firstLine="0"/>
        <w:rPr>
          <w:rFonts w:ascii="Consolas" w:hAnsi="Consolas" w:eastAsia="宋体"/>
          <w:b w:val="0"/>
          <w:sz w:val="21"/>
          <w:szCs w:val="28"/>
          <w:highlight w:val="none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32" name="图片 37" descr="chrome.exe_20260523_214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7" descr="chrome.exe_20260523_21484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A451472">
      <w:pPr>
        <w:pStyle w:val="5"/>
        <w:numPr>
          <w:ilvl w:val="0"/>
          <w:numId w:val="50"/>
        </w:numPr>
        <w:ind w:left="0" w:firstLine="0"/>
        <w:rPr>
          <w:rFonts w:ascii="黑体" w:hAnsi="黑体" w:eastAsia="黑体" w:cs="黑体"/>
          <w:b w:val="0"/>
        </w:rPr>
      </w:pPr>
      <w:bookmarkStart w:id="116" w:name="_Toc15600"/>
      <w:r>
        <w:t>给狗狗穿衣服换皮肤</w:t>
      </w:r>
      <w:bookmarkEnd w:id="116"/>
    </w:p>
    <w:p w14:paraId="0AE5930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这是一个纯前端的视觉升级。给狗狗准备几套皮肤，点击按钮切换外观。</w:t>
      </w:r>
    </w:p>
    <w:p w14:paraId="5DE8517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给狗狗增加换装功能。准备</w:t>
      </w:r>
      <w:r>
        <w:rPr>
          <w:rFonts w:eastAsia="宋体" w:cs="Times New Roman"/>
          <w:b w:val="0"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套不同的外观皮肤（比如默认款、戴帽子款、穿披风款）。</w:t>
      </w:r>
    </w:p>
    <w:p w14:paraId="5E3128DF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页面上显示切换按钮，点击后狗狗的外观变化。选择的皮肤保存在数据库里，下次登录保持。</w:t>
      </w:r>
    </w:p>
    <w:p w14:paraId="2B0BEC1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🎯 这些只是起点。你的想法才是天花板。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能帮你实现几乎任何东西，关键是你能不能想出有趣的需求。多观察你平时用的</w:t>
      </w:r>
      <w:r>
        <w:rPr>
          <w:rFonts w:eastAsia="宋体" w:cs="Times New Roman"/>
          <w:b w:val="0"/>
          <w:sz w:val="24"/>
          <w:szCs w:val="24"/>
        </w:rPr>
        <w:t>App</w:t>
      </w:r>
      <w:r>
        <w:rPr>
          <w:rFonts w:ascii="Times New Roman" w:hAnsi="Times New Roman" w:cs="Times New Roman"/>
          <w:b w:val="0"/>
          <w:sz w:val="24"/>
          <w:szCs w:val="24"/>
        </w:rPr>
        <w:t>，想想哪些功能可以搬到你的狗狗项目里。看到好玩的游戏机制，也可以试着跟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提一提，让它帮你加进来。</w:t>
      </w:r>
    </w:p>
    <w:p w14:paraId="5F2954F2">
      <w:pPr>
        <w:spacing w:before="0" w:after="80" w:line="324" w:lineRule="auto"/>
        <w:rPr>
          <w:rFonts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0" distR="0">
            <wp:extent cx="5998210" cy="3186430"/>
            <wp:effectExtent l="0" t="0" r="6350" b="13970"/>
            <wp:docPr id="33" name="图片 39" descr="chrome.exe_20260523_215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9" descr="chrome.exe_20260523_21543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8320" cy="31863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B0BD6A0">
      <w:pPr>
        <w:pStyle w:val="3"/>
        <w:numPr>
          <w:ilvl w:val="0"/>
          <w:numId w:val="13"/>
        </w:numPr>
        <w:ind w:left="0" w:firstLine="0"/>
        <w:rPr>
          <w:b w:val="0"/>
        </w:rPr>
      </w:pPr>
      <w:bookmarkStart w:id="117" w:name="_Toc4508"/>
      <w:r>
        <w:t>急救包：常见问题排查</w:t>
      </w:r>
      <w:bookmarkEnd w:id="117"/>
    </w:p>
    <w:p w14:paraId="1F669A4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遇到问题很正常，每个写代码的人都会踩坑。这一章整理了最可能遇到的几个问题，以及对应的解决方法。如果这里没找到你的问题，最后一节会教你怎么向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求助最高效。</w:t>
      </w:r>
    </w:p>
    <w:p w14:paraId="6B151E4C">
      <w:pPr>
        <w:pStyle w:val="4"/>
        <w:numPr>
          <w:ilvl w:val="0"/>
          <w:numId w:val="51"/>
        </w:numPr>
        <w:ind w:left="0" w:firstLine="0"/>
        <w:rPr>
          <w:b w:val="0"/>
        </w:rPr>
      </w:pPr>
      <w:bookmarkStart w:id="118" w:name="_Toc31246"/>
      <w:r>
        <w:t>数据库相关问题</w:t>
      </w:r>
      <w:bookmarkEnd w:id="118"/>
    </w:p>
    <w:p w14:paraId="48D1C921">
      <w:pPr>
        <w:pStyle w:val="5"/>
        <w:numPr>
          <w:ilvl w:val="0"/>
          <w:numId w:val="52"/>
        </w:numPr>
        <w:ind w:left="0" w:firstLine="0"/>
        <w:rPr>
          <w:b w:val="0"/>
        </w:rPr>
      </w:pPr>
      <w:bookmarkStart w:id="119" w:name="_Toc21255"/>
      <w:r>
        <w:t>MySQL命令提示不是内部命令：环境变量配置</w:t>
      </w:r>
      <w:bookmarkEnd w:id="119"/>
    </w:p>
    <w:p w14:paraId="44C9B21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症状：在终端输入 </w:t>
      </w:r>
      <w:r>
        <w:rPr>
          <w:rFonts w:eastAsia="宋体" w:cs="Times New Roman"/>
          <w:b w:val="0"/>
          <w:sz w:val="24"/>
          <w:szCs w:val="24"/>
        </w:rPr>
        <w:t xml:space="preserve">mysql </w:t>
      </w:r>
      <w:r>
        <w:rPr>
          <w:rFonts w:ascii="Times New Roman" w:hAnsi="Times New Roman" w:cs="Times New Roman"/>
          <w:b w:val="0"/>
          <w:sz w:val="24"/>
          <w:szCs w:val="24"/>
        </w:rPr>
        <w:t>后，系统回复「不是内部或外部命令」。</w:t>
      </w:r>
    </w:p>
    <w:p w14:paraId="43DAA67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原因：</w:t>
      </w: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>不知道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装在哪，找不到它的可执行文件。</w:t>
      </w:r>
    </w:p>
    <w:p w14:paraId="7CA36A7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解决步骤：</w:t>
      </w:r>
    </w:p>
    <w:p w14:paraId="721BBCB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找到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的安装位置，一般在 </w:t>
      </w:r>
      <w:r>
        <w:rPr>
          <w:rFonts w:eastAsia="宋体" w:cs="Times New Roman"/>
          <w:b w:val="0"/>
          <w:sz w:val="24"/>
          <w:szCs w:val="24"/>
        </w:rPr>
        <w:t>C:\Program Files\MySQL\MySQL Server 8.0\bin</w:t>
      </w:r>
    </w:p>
    <w:p w14:paraId="12404DD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把这个路径复制下来</w:t>
      </w:r>
    </w:p>
    <w:p w14:paraId="4CDD4EA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</w:rPr>
        <w:t>搜索框输入「编辑系统环境变量」，打开</w:t>
      </w:r>
    </w:p>
    <w:p w14:paraId="3430583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点击「环境变量」按钮</w:t>
      </w:r>
    </w:p>
    <w:p w14:paraId="4BFC045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在下半部分的「系统变量」列表里找到 </w:t>
      </w:r>
      <w:r>
        <w:rPr>
          <w:rFonts w:eastAsia="宋体" w:cs="Times New Roman"/>
          <w:b w:val="0"/>
          <w:sz w:val="24"/>
          <w:szCs w:val="24"/>
        </w:rPr>
        <w:t>Path</w:t>
      </w:r>
      <w:r>
        <w:rPr>
          <w:rFonts w:ascii="Times New Roman" w:hAnsi="Times New Roman" w:cs="Times New Roman"/>
          <w:b w:val="0"/>
          <w:sz w:val="24"/>
          <w:szCs w:val="24"/>
        </w:rPr>
        <w:t>，双击打开</w:t>
      </w:r>
    </w:p>
    <w:p w14:paraId="07BA61E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点击「新建」，粘贴刚才复制的路径</w:t>
      </w:r>
    </w:p>
    <w:p w14:paraId="01662D2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一路点确定，关掉所有窗口</w:t>
      </w:r>
    </w:p>
    <w:p w14:paraId="70CE70D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重新打开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的终端，再输入 </w:t>
      </w:r>
      <w:r>
        <w:rPr>
          <w:rFonts w:eastAsia="宋体" w:cs="Times New Roman"/>
          <w:b w:val="0"/>
          <w:sz w:val="24"/>
          <w:szCs w:val="24"/>
        </w:rPr>
        <w:t xml:space="preserve">mysql </w:t>
      </w:r>
      <w:r>
        <w:rPr>
          <w:rFonts w:ascii="Times New Roman" w:hAnsi="Times New Roman" w:cs="Times New Roman"/>
          <w:b w:val="0"/>
          <w:sz w:val="24"/>
          <w:szCs w:val="24"/>
        </w:rPr>
        <w:t>试试</w:t>
      </w:r>
    </w:p>
    <w:p w14:paraId="1F8F8C1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如果还是不行，重启电脑后再试。</w:t>
      </w:r>
    </w:p>
    <w:p w14:paraId="716E7EFB">
      <w:pPr>
        <w:pStyle w:val="5"/>
        <w:numPr>
          <w:ilvl w:val="0"/>
          <w:numId w:val="52"/>
        </w:numPr>
        <w:ind w:left="0" w:firstLine="0"/>
        <w:rPr>
          <w:b w:val="0"/>
        </w:rPr>
      </w:pPr>
      <w:bookmarkStart w:id="120" w:name="_Toc31"/>
      <w:r>
        <w:t>密码忘记了怎么办</w:t>
      </w:r>
      <w:bookmarkEnd w:id="120"/>
    </w:p>
    <w:p w14:paraId="377B1D6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症状：连接数据库时提示 </w:t>
      </w:r>
      <w:r>
        <w:rPr>
          <w:rFonts w:eastAsia="宋体" w:cs="Times New Roman"/>
          <w:b w:val="0"/>
          <w:sz w:val="24"/>
          <w:szCs w:val="24"/>
        </w:rPr>
        <w:t xml:space="preserve">Access denied </w:t>
      </w:r>
      <w:r>
        <w:rPr>
          <w:rFonts w:ascii="Times New Roman" w:hAnsi="Times New Roman" w:cs="Times New Roman"/>
          <w:b w:val="0"/>
          <w:sz w:val="24"/>
          <w:szCs w:val="24"/>
        </w:rPr>
        <w:t>或密码错误。</w:t>
      </w:r>
    </w:p>
    <w:p w14:paraId="572093A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最简单的办法：直接重新创建一个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密码，或者新建一个用户给项目用。具体的操作步骤搜索「</w:t>
      </w:r>
      <w:r>
        <w:rPr>
          <w:rFonts w:eastAsia="宋体" w:cs="Times New Roman"/>
          <w:b w:val="0"/>
          <w:sz w:val="24"/>
          <w:szCs w:val="24"/>
        </w:rPr>
        <w:t>MySQL</w:t>
      </w:r>
      <w:r>
        <w:rPr>
          <w:rFonts w:ascii="Times New Roman" w:hAnsi="Times New Roman" w:cs="Times New Roman"/>
          <w:b w:val="0"/>
          <w:sz w:val="24"/>
          <w:szCs w:val="24"/>
        </w:rPr>
        <w:t>重置</w:t>
      </w:r>
      <w:r>
        <w:rPr>
          <w:rFonts w:eastAsia="宋体" w:cs="Times New Roman"/>
          <w:b w:val="0"/>
          <w:sz w:val="24"/>
          <w:szCs w:val="24"/>
        </w:rPr>
        <w:t>root</w:t>
      </w:r>
      <w:r>
        <w:rPr>
          <w:rFonts w:ascii="Times New Roman" w:hAnsi="Times New Roman" w:cs="Times New Roman"/>
          <w:b w:val="0"/>
          <w:sz w:val="24"/>
          <w:szCs w:val="24"/>
        </w:rPr>
        <w:t>密码」，按教程一步一步来。完成后记得把项目代码里的数据库连接密码也改成新的。</w:t>
      </w:r>
    </w:p>
    <w:p w14:paraId="2F5D409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如果嫌麻烦，可以让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帮你搞定。把这段提示词发给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</w:p>
    <w:p w14:paraId="78A1073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我忘记了</w:t>
      </w:r>
      <w:r>
        <w:rPr>
          <w:rFonts w:eastAsia="宋体" w:cs="Times New Roman"/>
          <w:b w:val="0"/>
          <w:sz w:val="24"/>
          <w:szCs w:val="24"/>
          <w:highlight w:val="yellow"/>
        </w:rPr>
        <w:t>MySQL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的</w:t>
      </w:r>
      <w:r>
        <w:rPr>
          <w:rFonts w:eastAsia="宋体" w:cs="Times New Roman"/>
          <w:b w:val="0"/>
          <w:sz w:val="24"/>
          <w:szCs w:val="24"/>
          <w:highlight w:val="yellow"/>
        </w:rPr>
        <w:t>root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密码，请告诉我</w:t>
      </w:r>
      <w:r>
        <w:rPr>
          <w:rFonts w:eastAsia="宋体" w:cs="Times New Roman"/>
          <w:b w:val="0"/>
          <w:sz w:val="24"/>
          <w:szCs w:val="24"/>
          <w:highlight w:val="yellow"/>
        </w:rPr>
        <w:t>Windows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系统下重置密码的完整步骤。 重置后请帮我把项目里的数据库连接配置也更新成新密码。</w:t>
      </w:r>
    </w:p>
    <w:p w14:paraId="3F2BA280">
      <w:pPr>
        <w:pStyle w:val="4"/>
        <w:numPr>
          <w:ilvl w:val="0"/>
          <w:numId w:val="51"/>
        </w:numPr>
        <w:ind w:left="0" w:firstLine="0"/>
        <w:rPr>
          <w:b w:val="0"/>
        </w:rPr>
      </w:pPr>
      <w:bookmarkStart w:id="121" w:name="_Toc17407"/>
      <w:r>
        <w:t>前端相关问题</w:t>
      </w:r>
      <w:bookmarkEnd w:id="121"/>
    </w:p>
    <w:p w14:paraId="191C66DB">
      <w:pPr>
        <w:pStyle w:val="5"/>
        <w:numPr>
          <w:ilvl w:val="0"/>
          <w:numId w:val="53"/>
        </w:numPr>
        <w:ind w:left="0" w:firstLine="0"/>
        <w:rPr>
          <w:b w:val="0"/>
        </w:rPr>
      </w:pPr>
      <w:bookmarkStart w:id="122" w:name="_Toc32089"/>
      <w:r>
        <w:t>页面空白：检查端口是否被占用</w:t>
      </w:r>
      <w:bookmarkEnd w:id="122"/>
    </w:p>
    <w:p w14:paraId="6CA702B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症状：浏览器打开 </w:t>
      </w:r>
      <w:r>
        <w:rPr>
          <w:rFonts w:eastAsia="宋体" w:cs="Times New Roman"/>
          <w:b w:val="0"/>
          <w:sz w:val="24"/>
          <w:szCs w:val="24"/>
        </w:rPr>
        <w:t xml:space="preserve">http://localhost:5173 </w:t>
      </w:r>
      <w:r>
        <w:rPr>
          <w:rFonts w:ascii="Times New Roman" w:hAnsi="Times New Roman" w:cs="Times New Roman"/>
          <w:b w:val="0"/>
          <w:sz w:val="24"/>
          <w:szCs w:val="24"/>
        </w:rPr>
        <w:t>后页面一片空白，终端里可能还有报错。</w:t>
      </w:r>
    </w:p>
    <w:p w14:paraId="65AA30D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原因：</w:t>
      </w:r>
      <w:r>
        <w:rPr>
          <w:rFonts w:eastAsia="宋体" w:cs="Times New Roman"/>
          <w:b w:val="0"/>
          <w:sz w:val="24"/>
          <w:szCs w:val="24"/>
        </w:rPr>
        <w:t>5173</w:t>
      </w:r>
      <w:r>
        <w:rPr>
          <w:rFonts w:ascii="Times New Roman" w:hAnsi="Times New Roman" w:cs="Times New Roman"/>
          <w:b w:val="0"/>
          <w:sz w:val="24"/>
          <w:szCs w:val="24"/>
        </w:rPr>
        <w:t>端口被其他程序占用了。</w:t>
      </w:r>
    </w:p>
    <w:p w14:paraId="4EECA36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检查方法：</w:t>
      </w:r>
    </w:p>
    <w:p w14:paraId="3A47FCC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让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帮你换个端口。把这段提示词发过去：</w:t>
      </w:r>
    </w:p>
    <w:p w14:paraId="126E999A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前端项目启动时提示端口</w:t>
      </w:r>
      <w:r>
        <w:rPr>
          <w:rFonts w:eastAsia="宋体" w:cs="Times New Roman"/>
          <w:b w:val="0"/>
          <w:sz w:val="24"/>
          <w:szCs w:val="24"/>
          <w:highlight w:val="yellow"/>
        </w:rPr>
        <w:t>5173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已被占用，请帮我更换前端项目的运行端口号，改成</w:t>
      </w:r>
      <w:r>
        <w:rPr>
          <w:rFonts w:eastAsia="宋体" w:cs="Times New Roman"/>
          <w:b w:val="0"/>
          <w:sz w:val="24"/>
          <w:szCs w:val="24"/>
          <w:highlight w:val="yellow"/>
        </w:rPr>
        <w:t>5174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或其他可用端口，并告诉我改完后应该访问哪个地址。</w:t>
      </w:r>
    </w:p>
    <w:p w14:paraId="51DEE365">
      <w:pPr>
        <w:pStyle w:val="5"/>
        <w:numPr>
          <w:ilvl w:val="0"/>
          <w:numId w:val="53"/>
        </w:numPr>
        <w:ind w:left="0" w:firstLine="0"/>
        <w:rPr>
          <w:b w:val="0"/>
        </w:rPr>
      </w:pPr>
      <w:bookmarkStart w:id="123" w:name="_Toc20232"/>
      <w:r>
        <w:t>样式错乱：清除浏览器缓存</w:t>
      </w:r>
      <w:bookmarkEnd w:id="123"/>
    </w:p>
    <w:p w14:paraId="198FD67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症状：页面能打开，但排版不对、按钮挤在一起、颜色显示异常。</w:t>
      </w:r>
    </w:p>
    <w:p w14:paraId="606EC46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原因：浏览器缓存了旧版本的样式文件。</w:t>
      </w:r>
    </w:p>
    <w:p w14:paraId="43FB9D3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解决方法：</w:t>
      </w:r>
    </w:p>
    <w:p w14:paraId="660FEF16">
      <w:pPr>
        <w:pStyle w:val="19"/>
        <w:widowControl/>
        <w:outlineLvl w:val="1"/>
        <w:rPr>
          <w:rFonts w:ascii="Times New Roman" w:hAnsi="Times New Roman" w:eastAsia="宋体" w:cs="Times New Roman"/>
          <w:sz w:val="24"/>
          <w:szCs w:val="24"/>
        </w:rPr>
      </w:pPr>
      <w:bookmarkStart w:id="124" w:name="_Toc31412"/>
      <w:r>
        <w:rPr>
          <w:rFonts w:ascii="Times New Roman" w:hAnsi="Times New Roman" w:cs="Times New Roman"/>
          <w:b w:val="0"/>
          <w:sz w:val="24"/>
          <w:szCs w:val="24"/>
        </w:rPr>
        <w:t>在页面空白处点击鼠标右键</w:t>
      </w:r>
      <w:bookmarkEnd w:id="124"/>
    </w:p>
    <w:p w14:paraId="756DE28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选择「检查」或「检查元素」</w:t>
      </w:r>
    </w:p>
    <w:p w14:paraId="43C7BB7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在弹出的开发者工具窗口里，找到 </w:t>
      </w:r>
      <w:r>
        <w:rPr>
          <w:rFonts w:eastAsia="宋体" w:cs="Times New Roman"/>
          <w:b w:val="0"/>
          <w:sz w:val="24"/>
          <w:szCs w:val="24"/>
        </w:rPr>
        <w:t xml:space="preserve">Network </w:t>
      </w:r>
      <w:r>
        <w:rPr>
          <w:rFonts w:ascii="Times New Roman" w:hAnsi="Times New Roman" w:cs="Times New Roman"/>
          <w:b w:val="0"/>
          <w:sz w:val="24"/>
          <w:szCs w:val="24"/>
        </w:rPr>
        <w:t>标签</w:t>
      </w:r>
    </w:p>
    <w:p w14:paraId="318A3AB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勾选 </w:t>
      </w:r>
      <w:r>
        <w:rPr>
          <w:rFonts w:eastAsia="宋体" w:cs="Times New Roman"/>
          <w:b w:val="0"/>
          <w:sz w:val="24"/>
          <w:szCs w:val="24"/>
        </w:rPr>
        <w:t>Disable cache</w:t>
      </w:r>
    </w:p>
    <w:p w14:paraId="3830CDE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刷新页面（按</w:t>
      </w:r>
      <w:r>
        <w:rPr>
          <w:rFonts w:eastAsia="宋体" w:cs="Times New Roman"/>
          <w:b w:val="0"/>
          <w:sz w:val="24"/>
          <w:szCs w:val="24"/>
        </w:rPr>
        <w:t>F5</w:t>
      </w:r>
      <w:r>
        <w:rPr>
          <w:rFonts w:ascii="Times New Roman" w:hAnsi="Times New Roman" w:cs="Times New Roman"/>
          <w:b w:val="0"/>
          <w:sz w:val="24"/>
          <w:szCs w:val="24"/>
        </w:rPr>
        <w:t>或</w:t>
      </w:r>
      <w:r>
        <w:rPr>
          <w:rFonts w:eastAsia="宋体" w:cs="Times New Roman"/>
          <w:b w:val="0"/>
          <w:sz w:val="24"/>
          <w:szCs w:val="24"/>
        </w:rPr>
        <w:t>Ctrl+R</w:t>
      </w:r>
      <w:r>
        <w:rPr>
          <w:rFonts w:ascii="Times New Roman" w:hAnsi="Times New Roman" w:cs="Times New Roman"/>
          <w:b w:val="0"/>
          <w:sz w:val="24"/>
          <w:szCs w:val="24"/>
        </w:rPr>
        <w:t>）</w:t>
      </w:r>
    </w:p>
    <w:p w14:paraId="3232FF1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如果还是乱的，那可能是代码本身的问题，把截图发给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让它看。</w:t>
      </w:r>
    </w:p>
    <w:p w14:paraId="2E81642E">
      <w:pPr>
        <w:pStyle w:val="4"/>
        <w:numPr>
          <w:ilvl w:val="0"/>
          <w:numId w:val="51"/>
        </w:numPr>
        <w:ind w:left="0" w:firstLine="0"/>
        <w:rPr>
          <w:b w:val="0"/>
        </w:rPr>
      </w:pPr>
      <w:bookmarkStart w:id="125" w:name="_Toc1979"/>
      <w:r>
        <w:t>后端相关问题</w:t>
      </w:r>
      <w:bookmarkEnd w:id="125"/>
    </w:p>
    <w:p w14:paraId="51B91BAB">
      <w:pPr>
        <w:pStyle w:val="5"/>
        <w:numPr>
          <w:ilvl w:val="0"/>
          <w:numId w:val="54"/>
        </w:numPr>
        <w:ind w:left="0" w:firstLine="0"/>
        <w:rPr>
          <w:b w:val="0"/>
        </w:rPr>
      </w:pPr>
      <w:bookmarkStart w:id="126" w:name="_Toc6641"/>
      <w:r>
        <w:t>跨域报错：让AI加cors中间件</w:t>
      </w:r>
      <w:bookmarkEnd w:id="126"/>
    </w:p>
    <w:p w14:paraId="19AC96D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症状：前端页面能打开，但点击按钮没反应。打开浏览器的开发者工具（按</w:t>
      </w:r>
      <w:r>
        <w:rPr>
          <w:rFonts w:eastAsia="宋体" w:cs="Times New Roman"/>
          <w:b w:val="0"/>
          <w:sz w:val="24"/>
          <w:szCs w:val="24"/>
        </w:rPr>
        <w:t>F12</w:t>
      </w:r>
      <w:r>
        <w:rPr>
          <w:rFonts w:ascii="Times New Roman" w:hAnsi="Times New Roman" w:cs="Times New Roman"/>
          <w:b w:val="0"/>
          <w:sz w:val="24"/>
          <w:szCs w:val="24"/>
        </w:rPr>
        <w:t>），</w:t>
      </w:r>
      <w:r>
        <w:rPr>
          <w:rFonts w:eastAsia="宋体" w:cs="Times New Roman"/>
          <w:b w:val="0"/>
          <w:sz w:val="24"/>
          <w:szCs w:val="24"/>
        </w:rPr>
        <w:t>Console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标签页里看到红色的 </w:t>
      </w:r>
      <w:r>
        <w:rPr>
          <w:rFonts w:eastAsia="宋体" w:cs="Times New Roman"/>
          <w:b w:val="0"/>
          <w:sz w:val="24"/>
          <w:szCs w:val="24"/>
        </w:rPr>
        <w:t xml:space="preserve">CORS policy </w:t>
      </w:r>
      <w:r>
        <w:rPr>
          <w:rFonts w:ascii="Times New Roman" w:hAnsi="Times New Roman" w:cs="Times New Roman"/>
          <w:b w:val="0"/>
          <w:sz w:val="24"/>
          <w:szCs w:val="24"/>
        </w:rPr>
        <w:t>或跨域相关报错。</w:t>
      </w:r>
    </w:p>
    <w:p w14:paraId="699333F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原因：浏览器安全机制阻止了前端直接访问后端。前端和后端跑在不同的地址上，浏览器认为这不安全。</w:t>
      </w:r>
    </w:p>
    <w:p w14:paraId="1DEE419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解决方法：</w:t>
      </w:r>
    </w:p>
    <w:p w14:paraId="24E4B3A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这是最常见的坑之一，但修复极其简单。直接把这段提示词发给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：</w:t>
      </w:r>
    </w:p>
    <w:p w14:paraId="0F48778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后端有跨域问题，帮我用</w:t>
      </w:r>
      <w:r>
        <w:rPr>
          <w:rFonts w:eastAsia="宋体" w:cs="Times New Roman"/>
          <w:b w:val="0"/>
          <w:sz w:val="24"/>
          <w:szCs w:val="24"/>
          <w:highlight w:val="yellow"/>
        </w:rPr>
        <w:t>cors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中间件处理。</w:t>
      </w:r>
    </w:p>
    <w:p w14:paraId="2526B5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会自动在后端代码里加上跨域支持。保存文件，重启后端服务，问题就解决了。</w:t>
      </w:r>
    </w:p>
    <w:p w14:paraId="4B75C769">
      <w:pPr>
        <w:pStyle w:val="5"/>
        <w:numPr>
          <w:ilvl w:val="0"/>
          <w:numId w:val="54"/>
        </w:numPr>
        <w:ind w:left="0" w:firstLine="0"/>
        <w:rPr>
          <w:b w:val="0"/>
        </w:rPr>
      </w:pPr>
      <w:bookmarkStart w:id="127" w:name="_Toc15128"/>
      <w:r>
        <w:t>端口冲突：让AI换端口号</w:t>
      </w:r>
      <w:bookmarkEnd w:id="127"/>
    </w:p>
    <w:p w14:paraId="6807357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症状：启动后端时提示 </w:t>
      </w:r>
      <w:r>
        <w:rPr>
          <w:rFonts w:eastAsia="宋体" w:cs="Times New Roman"/>
          <w:b w:val="0"/>
          <w:sz w:val="24"/>
          <w:szCs w:val="24"/>
        </w:rPr>
        <w:t>port 3000 is already in use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193D429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解决方法：</w:t>
      </w:r>
    </w:p>
    <w:p w14:paraId="74F8FD7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和前端端口冲突一样，交给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处理：</w:t>
      </w:r>
    </w:p>
    <w:p w14:paraId="48D448E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提示词</w:t>
      </w:r>
      <w:r>
        <w:rPr>
          <w:rFonts w:eastAsia="宋体" w:cs="Times New Roman"/>
          <w:b w:val="0"/>
          <w:sz w:val="24"/>
          <w:szCs w:val="24"/>
          <w:highlight w:val="yellow"/>
        </w:rPr>
        <w:t>: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后端启动时提示端口</w:t>
      </w:r>
      <w:r>
        <w:rPr>
          <w:rFonts w:eastAsia="宋体" w:cs="Times New Roman"/>
          <w:b w:val="0"/>
          <w:sz w:val="24"/>
          <w:szCs w:val="24"/>
          <w:highlight w:val="yellow"/>
        </w:rPr>
        <w:t>3000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已被占用，请帮我更换后端端口号，改成</w:t>
      </w:r>
      <w:r>
        <w:rPr>
          <w:rFonts w:eastAsia="宋体" w:cs="Times New Roman"/>
          <w:b w:val="0"/>
          <w:sz w:val="24"/>
          <w:szCs w:val="24"/>
          <w:highlight w:val="yellow"/>
        </w:rPr>
        <w:t>3001</w:t>
      </w:r>
      <w:r>
        <w:rPr>
          <w:rFonts w:ascii="Times New Roman" w:hAnsi="Times New Roman" w:cs="Times New Roman"/>
          <w:b w:val="0"/>
          <w:sz w:val="24"/>
          <w:szCs w:val="24"/>
          <w:highlight w:val="yellow"/>
        </w:rPr>
        <w:t>或其他可用端口。同时更新前端代码里调用后端的地址配置。</w:t>
      </w:r>
    </w:p>
    <w:p w14:paraId="4AD8DE5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会自动改好后端的端口，也会同步更新前端代码里写死的后端地址。你保存、重启两端服务就行。</w:t>
      </w:r>
    </w:p>
    <w:p w14:paraId="6A5DD146">
      <w:pPr>
        <w:pStyle w:val="4"/>
        <w:numPr>
          <w:ilvl w:val="0"/>
          <w:numId w:val="51"/>
        </w:numPr>
        <w:ind w:left="0" w:firstLine="0"/>
        <w:rPr>
          <w:b w:val="0"/>
        </w:rPr>
      </w:pPr>
      <w:bookmarkStart w:id="128" w:name="_Toc1339"/>
      <w:r>
        <w:t>求助姿势</w:t>
      </w:r>
      <w:bookmarkEnd w:id="128"/>
    </w:p>
    <w:p w14:paraId="4FC4F8A3">
      <w:pPr>
        <w:pStyle w:val="5"/>
        <w:numPr>
          <w:ilvl w:val="0"/>
          <w:numId w:val="55"/>
        </w:numPr>
        <w:ind w:left="0" w:firstLine="0"/>
        <w:rPr>
          <w:b w:val="0"/>
        </w:rPr>
      </w:pPr>
      <w:bookmarkStart w:id="129" w:name="_Toc16190"/>
      <w:r>
        <w:t>把报错信息直接复制给AI</w:t>
      </w:r>
      <w:bookmarkEnd w:id="129"/>
    </w:p>
    <w:p w14:paraId="2DC560B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遇到报错时，最高效的求助方式是：原封不动地把报错信息复制给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p w14:paraId="0C25A2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不要自己理解、不要自己总结、不要自己翻译。直接复制，粘贴，发给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。报错信息对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来说就是最有价值的线索，它能从中精确判断问题出在哪。</w:t>
      </w:r>
    </w:p>
    <w:p w14:paraId="0FF6FE6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操作步骤：</w:t>
      </w:r>
    </w:p>
    <w:p w14:paraId="3B11FC5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在</w:t>
      </w:r>
      <w:r>
        <w:rPr>
          <w:rFonts w:eastAsia="宋体" w:cs="Times New Roman"/>
          <w:b w:val="0"/>
          <w:sz w:val="24"/>
          <w:szCs w:val="24"/>
        </w:rPr>
        <w:t>Trae</w:t>
      </w:r>
      <w:r>
        <w:rPr>
          <w:rFonts w:ascii="Times New Roman" w:hAnsi="Times New Roman" w:cs="Times New Roman"/>
          <w:b w:val="0"/>
          <w:sz w:val="24"/>
          <w:szCs w:val="24"/>
        </w:rPr>
        <w:t>的终端里找到红色的报错文字</w:t>
      </w:r>
    </w:p>
    <w:p w14:paraId="5A361BE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用鼠标选中全部报错内容，</w:t>
      </w:r>
      <w:r>
        <w:rPr>
          <w:rFonts w:eastAsia="宋体" w:cs="Times New Roman"/>
          <w:b w:val="0"/>
          <w:sz w:val="24"/>
          <w:szCs w:val="24"/>
        </w:rPr>
        <w:t>Ctrl+C</w:t>
      </w:r>
      <w:r>
        <w:rPr>
          <w:rFonts w:ascii="Times New Roman" w:hAnsi="Times New Roman" w:cs="Times New Roman"/>
          <w:b w:val="0"/>
          <w:sz w:val="24"/>
          <w:szCs w:val="24"/>
        </w:rPr>
        <w:t>复制</w:t>
      </w:r>
    </w:p>
    <w:p w14:paraId="62E0E87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打开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对话窗口，</w:t>
      </w:r>
      <w:r>
        <w:rPr>
          <w:rFonts w:eastAsia="宋体" w:cs="Times New Roman"/>
          <w:b w:val="0"/>
          <w:sz w:val="24"/>
          <w:szCs w:val="24"/>
        </w:rPr>
        <w:t>Ctrl+V</w:t>
      </w:r>
      <w:r>
        <w:rPr>
          <w:rFonts w:ascii="Times New Roman" w:hAnsi="Times New Roman" w:cs="Times New Roman"/>
          <w:b w:val="0"/>
          <w:sz w:val="24"/>
          <w:szCs w:val="24"/>
        </w:rPr>
        <w:t>粘贴</w:t>
      </w:r>
    </w:p>
    <w:p w14:paraId="39A968B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加一句话：「帮我看看这个报错怎么解决」</w:t>
      </w:r>
    </w:p>
    <w:p w14:paraId="216A61B7">
      <w:pPr>
        <w:pStyle w:val="5"/>
        <w:numPr>
          <w:ilvl w:val="0"/>
          <w:numId w:val="55"/>
        </w:numPr>
        <w:ind w:left="0" w:firstLine="0"/>
        <w:rPr>
          <w:b w:val="0"/>
        </w:rPr>
      </w:pPr>
      <w:bookmarkStart w:id="130" w:name="_Toc9312"/>
      <w:r>
        <w:t>描述你做了什么、期望什么、实际看到什么</w:t>
      </w:r>
      <w:bookmarkEnd w:id="130"/>
    </w:p>
    <w:p w14:paraId="2CA61F5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如果没有明确的报错，只是结果不对，那就按这个格式描述：</w:t>
      </w:r>
    </w:p>
    <w:p w14:paraId="39B29EC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u w:val="single"/>
        </w:rPr>
        <w:t>我做了什么</w:t>
      </w:r>
      <w:r>
        <w:rPr>
          <w:rFonts w:ascii="Times New Roman" w:hAnsi="Times New Roman" w:cs="Times New Roman"/>
          <w:b w:val="0"/>
          <w:sz w:val="24"/>
          <w:szCs w:val="24"/>
        </w:rPr>
        <w:t>：「我刚才点击了喂食按钮」</w:t>
      </w:r>
    </w:p>
    <w:p w14:paraId="23D80C1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u w:val="single"/>
        </w:rPr>
        <w:t>我期望看到什么</w:t>
      </w:r>
      <w:r>
        <w:rPr>
          <w:rFonts w:ascii="Times New Roman" w:hAnsi="Times New Roman" w:cs="Times New Roman"/>
          <w:b w:val="0"/>
          <w:sz w:val="24"/>
          <w:szCs w:val="24"/>
        </w:rPr>
        <w:t>：「期望页面显示喂食成功，数据库增加一条记录」</w:t>
      </w:r>
    </w:p>
    <w:p w14:paraId="181F09D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u w:val="single"/>
        </w:rPr>
        <w:t>实际看到什么</w:t>
      </w:r>
      <w:r>
        <w:rPr>
          <w:rFonts w:ascii="Times New Roman" w:hAnsi="Times New Roman" w:cs="Times New Roman"/>
          <w:b w:val="0"/>
          <w:sz w:val="24"/>
          <w:szCs w:val="24"/>
        </w:rPr>
        <w:t>：「页面没有反应，数据库里也没有新记录」</w:t>
      </w:r>
    </w:p>
    <w:p w14:paraId="082F400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这个结构叫「复现步骤」，是开发者之间沟通问题的标准方式。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收到这种描述，能很快定位问题。</w:t>
      </w:r>
    </w:p>
    <w:p w14:paraId="29397A85">
      <w:pPr>
        <w:pStyle w:val="19"/>
        <w:widowControl/>
        <w:spacing w:before="100" w:after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💡 最后的小建议：不要怕问傻问题。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没有情绪，不会觉得你烦。同一个问题问十遍它也会耐心回答。你唯一需要做的就是尽可能清楚地描述现状，剩下的交给</w:t>
      </w:r>
      <w:r>
        <w:rPr>
          <w:rFonts w:eastAsia="宋体" w:cs="Times New Roman"/>
          <w:b w:val="0"/>
          <w:sz w:val="24"/>
          <w:szCs w:val="24"/>
        </w:rPr>
        <w:t>AI</w:t>
      </w:r>
      <w:r>
        <w:rPr>
          <w:rFonts w:ascii="Times New Roman" w:hAnsi="Times New Roman" w:cs="Times New Roman"/>
          <w:b w:val="0"/>
          <w:sz w:val="24"/>
          <w:szCs w:val="24"/>
        </w:rPr>
        <w:t>。</w:t>
      </w:r>
    </w:p>
    <w:sectPr>
      <w:pgSz w:w="11906" w:h="16838"/>
      <w:pgMar w:top="1152" w:right="1224" w:bottom="1152" w:left="1224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  <w:font w:name="notosanscjk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suff w:val="space"/>
      <w:lvlText w:val="6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845B5372"/>
    <w:multiLevelType w:val="multilevel"/>
    <w:tmpl w:val="845B5372"/>
    <w:lvl w:ilvl="0" w:tentative="0">
      <w:start w:val="1"/>
      <w:numFmt w:val="decimal"/>
      <w:suff w:val="space"/>
      <w:lvlText w:val="8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8461FADE"/>
    <w:multiLevelType w:val="multilevel"/>
    <w:tmpl w:val="8461FADE"/>
    <w:lvl w:ilvl="0" w:tentative="0">
      <w:start w:val="1"/>
      <w:numFmt w:val="decimal"/>
      <w:suff w:val="space"/>
      <w:lvlText w:val="6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8CAEB125"/>
    <w:multiLevelType w:val="multilevel"/>
    <w:tmpl w:val="8CAEB125"/>
    <w:lvl w:ilvl="0" w:tentative="0">
      <w:start w:val="1"/>
      <w:numFmt w:val="decimal"/>
      <w:suff w:val="space"/>
      <w:lvlText w:val="8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91995D4F"/>
    <w:multiLevelType w:val="multilevel"/>
    <w:tmpl w:val="91995D4F"/>
    <w:lvl w:ilvl="0" w:tentative="0">
      <w:start w:val="1"/>
      <w:numFmt w:val="chineseCountingThousand"/>
      <w:suff w:val="nothing"/>
      <w:lvlText w:val="第%1步：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9239341B"/>
    <w:multiLevelType w:val="multilevel"/>
    <w:tmpl w:val="9239341B"/>
    <w:lvl w:ilvl="0" w:tentative="0">
      <w:start w:val="1"/>
      <w:numFmt w:val="decimal"/>
      <w:suff w:val="space"/>
      <w:lvlText w:val="1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9288B902"/>
    <w:multiLevelType w:val="multilevel"/>
    <w:tmpl w:val="9288B902"/>
    <w:lvl w:ilvl="0" w:tentative="0">
      <w:start w:val="1"/>
      <w:numFmt w:val="decimal"/>
      <w:suff w:val="space"/>
      <w:lvlText w:val="5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9C8AC8EF"/>
    <w:multiLevelType w:val="multilevel"/>
    <w:tmpl w:val="9C8AC8EF"/>
    <w:lvl w:ilvl="0" w:tentative="0">
      <w:start w:val="1"/>
      <w:numFmt w:val="decimal"/>
      <w:suff w:val="space"/>
      <w:lvlText w:val="3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B0F1ACD9"/>
    <w:multiLevelType w:val="multilevel"/>
    <w:tmpl w:val="B0F1ACD9"/>
    <w:lvl w:ilvl="0" w:tentative="0">
      <w:start w:val="1"/>
      <w:numFmt w:val="chineseCountingThousand"/>
      <w:suff w:val="nothing"/>
      <w:lvlText w:val="第%1部分：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9">
    <w:nsid w:val="B5E306ED"/>
    <w:multiLevelType w:val="multilevel"/>
    <w:tmpl w:val="B5E306ED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0">
    <w:nsid w:val="B8CEF35B"/>
    <w:multiLevelType w:val="multilevel"/>
    <w:tmpl w:val="B8CEF35B"/>
    <w:lvl w:ilvl="0" w:tentative="0">
      <w:start w:val="1"/>
      <w:numFmt w:val="decimal"/>
      <w:suff w:val="space"/>
      <w:lvlText w:val="7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BB64CFA9"/>
    <w:multiLevelType w:val="multilevel"/>
    <w:tmpl w:val="BB64CFA9"/>
    <w:lvl w:ilvl="0" w:tentative="0">
      <w:start w:val="1"/>
      <w:numFmt w:val="decimal"/>
      <w:suff w:val="space"/>
      <w:lvlText w:val="7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2">
    <w:nsid w:val="BE923771"/>
    <w:multiLevelType w:val="multilevel"/>
    <w:tmpl w:val="BE923771"/>
    <w:lvl w:ilvl="0" w:tentative="0">
      <w:start w:val="1"/>
      <w:numFmt w:val="decimal"/>
      <w:suff w:val="space"/>
      <w:lvlText w:val="5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3">
    <w:nsid w:val="C8879AEF"/>
    <w:multiLevelType w:val="multilevel"/>
    <w:tmpl w:val="C8879AEF"/>
    <w:lvl w:ilvl="0" w:tentative="0">
      <w:start w:val="1"/>
      <w:numFmt w:val="decimal"/>
      <w:suff w:val="space"/>
      <w:lvlText w:val="2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4">
    <w:nsid w:val="CF092B84"/>
    <w:multiLevelType w:val="multilevel"/>
    <w:tmpl w:val="CF092B8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5">
    <w:nsid w:val="D7D140E4"/>
    <w:multiLevelType w:val="multilevel"/>
    <w:tmpl w:val="D7D140E4"/>
    <w:lvl w:ilvl="0" w:tentative="0">
      <w:start w:val="1"/>
      <w:numFmt w:val="decimal"/>
      <w:suff w:val="space"/>
      <w:lvlText w:val="10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6">
    <w:nsid w:val="D7F9FE59"/>
    <w:multiLevelType w:val="multilevel"/>
    <w:tmpl w:val="D7F9FE59"/>
    <w:lvl w:ilvl="0" w:tentative="0">
      <w:start w:val="1"/>
      <w:numFmt w:val="decimal"/>
      <w:suff w:val="space"/>
      <w:lvlText w:val="3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7">
    <w:nsid w:val="DCBA6B53"/>
    <w:multiLevelType w:val="multilevel"/>
    <w:tmpl w:val="DCBA6B53"/>
    <w:lvl w:ilvl="0" w:tentative="0">
      <w:start w:val="1"/>
      <w:numFmt w:val="decimal"/>
      <w:suff w:val="space"/>
      <w:lvlText w:val="3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8">
    <w:nsid w:val="E093A4B0"/>
    <w:multiLevelType w:val="multilevel"/>
    <w:tmpl w:val="E093A4B0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9">
    <w:nsid w:val="F4B5D9F5"/>
    <w:multiLevelType w:val="multilevel"/>
    <w:tmpl w:val="F4B5D9F5"/>
    <w:lvl w:ilvl="0" w:tentative="0">
      <w:start w:val="3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0">
    <w:nsid w:val="F7735DC9"/>
    <w:multiLevelType w:val="multilevel"/>
    <w:tmpl w:val="F7735DC9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1">
    <w:nsid w:val="0053208E"/>
    <w:multiLevelType w:val="multilevel"/>
    <w:tmpl w:val="0053208E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2">
    <w:nsid w:val="0248C179"/>
    <w:multiLevelType w:val="multilevel"/>
    <w:tmpl w:val="0248C179"/>
    <w:lvl w:ilvl="0" w:tentative="0">
      <w:start w:val="1"/>
      <w:numFmt w:val="decimal"/>
      <w:suff w:val="space"/>
      <w:lvlText w:val="1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3">
    <w:nsid w:val="03D62ECE"/>
    <w:multiLevelType w:val="multilevel"/>
    <w:tmpl w:val="03D62ECE"/>
    <w:lvl w:ilvl="0" w:tentative="0">
      <w:start w:val="1"/>
      <w:numFmt w:val="bullet"/>
      <w:pStyle w:val="2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4">
    <w:nsid w:val="0709FD3E"/>
    <w:multiLevelType w:val="multilevel"/>
    <w:tmpl w:val="0709FD3E"/>
    <w:lvl w:ilvl="0" w:tentative="0">
      <w:start w:val="1"/>
      <w:numFmt w:val="decimal"/>
      <w:suff w:val="space"/>
      <w:lvlText w:val="10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5">
    <w:nsid w:val="0CEF100B"/>
    <w:multiLevelType w:val="multilevel"/>
    <w:tmpl w:val="0CEF100B"/>
    <w:lvl w:ilvl="0" w:tentative="0">
      <w:start w:val="1"/>
      <w:numFmt w:val="decimal"/>
      <w:suff w:val="space"/>
      <w:lvlText w:val="10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6">
    <w:nsid w:val="0E640482"/>
    <w:multiLevelType w:val="multilevel"/>
    <w:tmpl w:val="0E640482"/>
    <w:lvl w:ilvl="0" w:tentative="0">
      <w:start w:val="1"/>
      <w:numFmt w:val="decimal"/>
      <w:suff w:val="space"/>
      <w:lvlText w:val="4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7">
    <w:nsid w:val="1ACDE60F"/>
    <w:multiLevelType w:val="multilevel"/>
    <w:tmpl w:val="1ACDE60F"/>
    <w:lvl w:ilvl="0" w:tentative="0">
      <w:start w:val="1"/>
      <w:numFmt w:val="decimal"/>
      <w:suff w:val="space"/>
      <w:lvlText w:val="8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8">
    <w:nsid w:val="1C257C7B"/>
    <w:multiLevelType w:val="multilevel"/>
    <w:tmpl w:val="1C257C7B"/>
    <w:lvl w:ilvl="0" w:tentative="0">
      <w:start w:val="1"/>
      <w:numFmt w:val="decimal"/>
      <w:suff w:val="space"/>
      <w:lvlText w:val="10.4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9">
    <w:nsid w:val="243FCF68"/>
    <w:multiLevelType w:val="multilevel"/>
    <w:tmpl w:val="243FCF68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0">
    <w:nsid w:val="2470EC97"/>
    <w:multiLevelType w:val="multilevel"/>
    <w:tmpl w:val="2470EC97"/>
    <w:lvl w:ilvl="0" w:tentative="0">
      <w:start w:val="1"/>
      <w:numFmt w:val="decimal"/>
      <w:suff w:val="space"/>
      <w:lvlText w:val="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1">
    <w:nsid w:val="2A8F537B"/>
    <w:multiLevelType w:val="multilevel"/>
    <w:tmpl w:val="2A8F537B"/>
    <w:lvl w:ilvl="0" w:tentative="0">
      <w:start w:val="1"/>
      <w:numFmt w:val="decimal"/>
      <w:suff w:val="space"/>
      <w:lvlText w:val="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2">
    <w:nsid w:val="30FC5B15"/>
    <w:multiLevelType w:val="multilevel"/>
    <w:tmpl w:val="30FC5B15"/>
    <w:lvl w:ilvl="0" w:tentative="0">
      <w:start w:val="1"/>
      <w:numFmt w:val="chineseCountingThousand"/>
      <w:suff w:val="space"/>
      <w:lvlText w:val="第%1条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3">
    <w:nsid w:val="322D85CA"/>
    <w:multiLevelType w:val="multilevel"/>
    <w:tmpl w:val="322D85CA"/>
    <w:lvl w:ilvl="0" w:tentative="0">
      <w:start w:val="1"/>
      <w:numFmt w:val="decimal"/>
      <w:suff w:val="space"/>
      <w:lvlText w:val="9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4">
    <w:nsid w:val="32A7AF2D"/>
    <w:multiLevelType w:val="multilevel"/>
    <w:tmpl w:val="32A7AF2D"/>
    <w:lvl w:ilvl="0" w:tentative="0">
      <w:start w:val="1"/>
      <w:numFmt w:val="decimal"/>
      <w:suff w:val="space"/>
      <w:lvlText w:val="10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5">
    <w:nsid w:val="39A0D9AC"/>
    <w:multiLevelType w:val="multilevel"/>
    <w:tmpl w:val="39A0D9AC"/>
    <w:lvl w:ilvl="0" w:tentative="0">
      <w:start w:val="1"/>
      <w:numFmt w:val="decimal"/>
      <w:suff w:val="space"/>
      <w:lvlText w:val="6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6">
    <w:nsid w:val="46A08BB8"/>
    <w:multiLevelType w:val="multilevel"/>
    <w:tmpl w:val="46A08BB8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7">
    <w:nsid w:val="4C1BAE26"/>
    <w:multiLevelType w:val="multilevel"/>
    <w:tmpl w:val="4C1BAE26"/>
    <w:lvl w:ilvl="0" w:tentative="0">
      <w:start w:val="1"/>
      <w:numFmt w:val="decimal"/>
      <w:suff w:val="space"/>
      <w:lvlText w:val="4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8">
    <w:nsid w:val="4C3D7A74"/>
    <w:multiLevelType w:val="multilevel"/>
    <w:tmpl w:val="4C3D7A74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9">
    <w:nsid w:val="4D4DC07F"/>
    <w:multiLevelType w:val="multilevel"/>
    <w:tmpl w:val="4D4DC07F"/>
    <w:lvl w:ilvl="0" w:tentative="0">
      <w:start w:val="1"/>
      <w:numFmt w:val="decimal"/>
      <w:suff w:val="space"/>
      <w:lvlText w:val="2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0">
    <w:nsid w:val="4D94DA66"/>
    <w:multiLevelType w:val="multilevel"/>
    <w:tmpl w:val="4D94DA66"/>
    <w:lvl w:ilvl="0" w:tentative="0">
      <w:start w:val="1"/>
      <w:numFmt w:val="decimal"/>
      <w:suff w:val="space"/>
      <w:lvlText w:val="6.4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1">
    <w:nsid w:val="58765686"/>
    <w:multiLevelType w:val="multilevel"/>
    <w:tmpl w:val="58765686"/>
    <w:lvl w:ilvl="0" w:tentative="0">
      <w:start w:val="1"/>
      <w:numFmt w:val="decimal"/>
      <w:suff w:val="space"/>
      <w:lvlText w:val="6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2">
    <w:nsid w:val="59ADCABA"/>
    <w:multiLevelType w:val="multilevel"/>
    <w:tmpl w:val="59ADCABA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3">
    <w:nsid w:val="5A241D34"/>
    <w:multiLevelType w:val="multilevel"/>
    <w:tmpl w:val="5A241D34"/>
    <w:lvl w:ilvl="0" w:tentative="0">
      <w:start w:val="1"/>
      <w:numFmt w:val="decimal"/>
      <w:suff w:val="space"/>
      <w:lvlText w:val="2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4">
    <w:nsid w:val="5E29AB5A"/>
    <w:multiLevelType w:val="multilevel"/>
    <w:tmpl w:val="5E29AB5A"/>
    <w:lvl w:ilvl="0" w:tentative="0">
      <w:start w:val="1"/>
      <w:numFmt w:val="decimal"/>
      <w:suff w:val="space"/>
      <w:lvlText w:val="7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5">
    <w:nsid w:val="5FFFB1A7"/>
    <w:multiLevelType w:val="multilevel"/>
    <w:tmpl w:val="5FFFB1A7"/>
    <w:lvl w:ilvl="0" w:tentative="0">
      <w:start w:val="1"/>
      <w:numFmt w:val="decimal"/>
      <w:suff w:val="space"/>
      <w:lvlText w:val="9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6">
    <w:nsid w:val="60382F6E"/>
    <w:multiLevelType w:val="multilevel"/>
    <w:tmpl w:val="60382F6E"/>
    <w:lvl w:ilvl="0" w:tentative="0">
      <w:start w:val="1"/>
      <w:numFmt w:val="decimal"/>
      <w:suff w:val="space"/>
      <w:lvlText w:val="4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7">
    <w:nsid w:val="629F7852"/>
    <w:multiLevelType w:val="multilevel"/>
    <w:tmpl w:val="629F7852"/>
    <w:lvl w:ilvl="0" w:tentative="0">
      <w:start w:val="1"/>
      <w:numFmt w:val="decimal"/>
      <w:suff w:val="space"/>
      <w:lvlText w:val="5.2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8">
    <w:nsid w:val="65CD0074"/>
    <w:multiLevelType w:val="multilevel"/>
    <w:tmpl w:val="65CD0074"/>
    <w:lvl w:ilvl="0" w:tentative="0">
      <w:start w:val="1"/>
      <w:numFmt w:val="decimal"/>
      <w:suff w:val="space"/>
      <w:lvlText w:val="9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9">
    <w:nsid w:val="72183CF9"/>
    <w:multiLevelType w:val="multilevel"/>
    <w:tmpl w:val="72183CF9"/>
    <w:lvl w:ilvl="0" w:tentative="0">
      <w:start w:val="1"/>
      <w:numFmt w:val="decimal"/>
      <w:suff w:val="space"/>
      <w:lvlText w:val="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0">
    <w:nsid w:val="74C28B35"/>
    <w:multiLevelType w:val="multilevel"/>
    <w:tmpl w:val="74C28B35"/>
    <w:lvl w:ilvl="0" w:tentative="0">
      <w:start w:val="1"/>
      <w:numFmt w:val="decimal"/>
      <w:suff w:val="space"/>
      <w:lvlText w:val="9.1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1">
    <w:nsid w:val="77ECEA79"/>
    <w:multiLevelType w:val="multilevel"/>
    <w:tmpl w:val="77ECEA79"/>
    <w:lvl w:ilvl="0" w:tentative="0">
      <w:start w:val="1"/>
      <w:numFmt w:val="decimal"/>
      <w:suff w:val="space"/>
      <w:lvlText w:val="5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2">
    <w:nsid w:val="79AA4FA4"/>
    <w:multiLevelType w:val="multilevel"/>
    <w:tmpl w:val="79AA4FA4"/>
    <w:lvl w:ilvl="0" w:tentative="0">
      <w:start w:val="1"/>
      <w:numFmt w:val="decimal"/>
      <w:suff w:val="space"/>
      <w:lvlText w:val="7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3">
    <w:nsid w:val="7C246926"/>
    <w:multiLevelType w:val="multilevel"/>
    <w:tmpl w:val="7C246926"/>
    <w:lvl w:ilvl="0" w:tentative="0">
      <w:start w:val="1"/>
      <w:numFmt w:val="decimal"/>
      <w:suff w:val="space"/>
      <w:lvlText w:val="4.3.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4">
    <w:nsid w:val="7DEC2089"/>
    <w:multiLevelType w:val="multilevel"/>
    <w:tmpl w:val="7DEC2089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48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21"/>
  </w:num>
  <w:num w:numId="2">
    <w:abstractNumId w:val="14"/>
  </w:num>
  <w:num w:numId="3">
    <w:abstractNumId w:val="42"/>
  </w:num>
  <w:num w:numId="4">
    <w:abstractNumId w:val="9"/>
  </w:num>
  <w:num w:numId="5">
    <w:abstractNumId w:val="23"/>
  </w:num>
  <w:num w:numId="6">
    <w:abstractNumId w:val="49"/>
  </w:num>
  <w:num w:numId="7">
    <w:abstractNumId w:val="22"/>
  </w:num>
  <w:num w:numId="8">
    <w:abstractNumId w:val="5"/>
  </w:num>
  <w:num w:numId="9">
    <w:abstractNumId w:val="31"/>
  </w:num>
  <w:num w:numId="10">
    <w:abstractNumId w:val="43"/>
  </w:num>
  <w:num w:numId="11">
    <w:abstractNumId w:val="13"/>
  </w:num>
  <w:num w:numId="12">
    <w:abstractNumId w:val="39"/>
  </w:num>
  <w:num w:numId="13">
    <w:abstractNumId w:val="19"/>
  </w:num>
  <w:num w:numId="14">
    <w:abstractNumId w:val="30"/>
  </w:num>
  <w:num w:numId="15">
    <w:abstractNumId w:val="17"/>
  </w:num>
  <w:num w:numId="16">
    <w:abstractNumId w:val="16"/>
  </w:num>
  <w:num w:numId="17">
    <w:abstractNumId w:val="7"/>
  </w:num>
  <w:num w:numId="18">
    <w:abstractNumId w:val="37"/>
  </w:num>
  <w:num w:numId="19">
    <w:abstractNumId w:val="46"/>
  </w:num>
  <w:num w:numId="20">
    <w:abstractNumId w:val="26"/>
  </w:num>
  <w:num w:numId="21">
    <w:abstractNumId w:val="36"/>
  </w:num>
  <w:num w:numId="22">
    <w:abstractNumId w:val="8"/>
  </w:num>
  <w:num w:numId="23">
    <w:abstractNumId w:val="53"/>
  </w:num>
  <w:num w:numId="24">
    <w:abstractNumId w:val="51"/>
  </w:num>
  <w:num w:numId="25">
    <w:abstractNumId w:val="12"/>
  </w:num>
  <w:num w:numId="26">
    <w:abstractNumId w:val="47"/>
  </w:num>
  <w:num w:numId="27">
    <w:abstractNumId w:val="6"/>
  </w:num>
  <w:num w:numId="28">
    <w:abstractNumId w:val="35"/>
  </w:num>
  <w:num w:numId="29">
    <w:abstractNumId w:val="2"/>
  </w:num>
  <w:num w:numId="30">
    <w:abstractNumId w:val="41"/>
  </w:num>
  <w:num w:numId="31">
    <w:abstractNumId w:val="54"/>
  </w:num>
  <w:num w:numId="32">
    <w:abstractNumId w:val="0"/>
  </w:num>
  <w:num w:numId="33">
    <w:abstractNumId w:val="29"/>
  </w:num>
  <w:num w:numId="34">
    <w:abstractNumId w:val="40"/>
  </w:num>
  <w:num w:numId="35">
    <w:abstractNumId w:val="20"/>
  </w:num>
  <w:num w:numId="36">
    <w:abstractNumId w:val="18"/>
  </w:num>
  <w:num w:numId="37">
    <w:abstractNumId w:val="32"/>
  </w:num>
  <w:num w:numId="38">
    <w:abstractNumId w:val="52"/>
  </w:num>
  <w:num w:numId="39">
    <w:abstractNumId w:val="11"/>
  </w:num>
  <w:num w:numId="40">
    <w:abstractNumId w:val="4"/>
  </w:num>
  <w:num w:numId="41">
    <w:abstractNumId w:val="10"/>
  </w:num>
  <w:num w:numId="42">
    <w:abstractNumId w:val="44"/>
  </w:num>
  <w:num w:numId="43">
    <w:abstractNumId w:val="1"/>
  </w:num>
  <w:num w:numId="44">
    <w:abstractNumId w:val="27"/>
  </w:num>
  <w:num w:numId="45">
    <w:abstractNumId w:val="3"/>
  </w:num>
  <w:num w:numId="46">
    <w:abstractNumId w:val="45"/>
  </w:num>
  <w:num w:numId="47">
    <w:abstractNumId w:val="50"/>
  </w:num>
  <w:num w:numId="48">
    <w:abstractNumId w:val="38"/>
  </w:num>
  <w:num w:numId="49">
    <w:abstractNumId w:val="33"/>
  </w:num>
  <w:num w:numId="50">
    <w:abstractNumId w:val="48"/>
  </w:num>
  <w:num w:numId="51">
    <w:abstractNumId w:val="24"/>
  </w:num>
  <w:num w:numId="52">
    <w:abstractNumId w:val="25"/>
  </w:num>
  <w:num w:numId="53">
    <w:abstractNumId w:val="15"/>
  </w:num>
  <w:num w:numId="54">
    <w:abstractNumId w:val="34"/>
  </w:num>
  <w:num w:numId="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jYjllZGIxNzVmZTY4YjRiYjY3ZTg0NGFlYWM2MzYifQ=="/>
  </w:docVars>
  <w:rsids>
    <w:rsidRoot w:val="00000000"/>
    <w:rsid w:val="04446881"/>
    <w:rsid w:val="1DCB2DA1"/>
    <w:rsid w:val="2967017B"/>
    <w:rsid w:val="33A65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微软雅黑" w:hAnsi="微软雅黑" w:eastAsia="微软雅黑" w:cs="notosanscjksc"/>
      <w:color w:val="auto"/>
      <w:kern w:val="0"/>
      <w:sz w:val="21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widowControl w:val="0"/>
      <w:suppressAutoHyphens/>
      <w:bidi w:val="0"/>
      <w:spacing w:before="320" w:after="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2"/>
      <w:sz w:val="32"/>
      <w:szCs w:val="44"/>
      <w:lang w:val="en-US" w:eastAsia="zh-CN" w:bidi="ar-SA"/>
    </w:rPr>
  </w:style>
  <w:style w:type="paragraph" w:styleId="4">
    <w:name w:val="heading 2"/>
    <w:next w:val="1"/>
    <w:unhideWhenUsed/>
    <w:qFormat/>
    <w:uiPriority w:val="9"/>
    <w:pPr>
      <w:widowControl w:val="0"/>
      <w:suppressAutoHyphens/>
      <w:bidi w:val="0"/>
      <w:spacing w:before="280" w:after="0" w:line="300" w:lineRule="auto"/>
      <w:jc w:val="both"/>
      <w:outlineLvl w:val="1"/>
    </w:pPr>
    <w:rPr>
      <w:rFonts w:ascii="Times New Roman" w:hAnsi="Times New Roman" w:eastAsia="黑体" w:cs="Times New Roman"/>
      <w:color w:val="auto"/>
      <w:kern w:val="2"/>
      <w:sz w:val="30"/>
      <w:szCs w:val="32"/>
      <w:lang w:val="en-US" w:eastAsia="zh-CN"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suppressAutoHyphens/>
      <w:bidi w:val="0"/>
      <w:spacing w:before="240" w:after="0" w:line="300" w:lineRule="auto"/>
      <w:jc w:val="both"/>
      <w:outlineLvl w:val="2"/>
    </w:pPr>
    <w:rPr>
      <w:rFonts w:ascii="Times New Roman" w:hAnsi="Times New Roman" w:eastAsia="黑体" w:cs="Times New Roman"/>
      <w:color w:val="auto"/>
      <w:kern w:val="2"/>
      <w:sz w:val="30"/>
      <w:szCs w:val="24"/>
      <w:lang w:val="en-US" w:eastAsia="zh-CN" w:bidi="ar-SA"/>
    </w:rPr>
  </w:style>
  <w:style w:type="paragraph" w:styleId="6">
    <w:name w:val="heading 4"/>
    <w:next w:val="1"/>
    <w:unhideWhenUsed/>
    <w:qFormat/>
    <w:uiPriority w:val="9"/>
    <w:pPr>
      <w:keepNext/>
      <w:keepLines/>
      <w:widowControl w:val="0"/>
      <w:suppressAutoHyphens/>
      <w:bidi w:val="0"/>
      <w:spacing w:before="200" w:after="0" w:line="300" w:lineRule="auto"/>
      <w:jc w:val="both"/>
      <w:outlineLvl w:val="3"/>
    </w:pPr>
    <w:rPr>
      <w:rFonts w:ascii="Times New Roman" w:hAnsi="Times New Roman" w:eastAsia="黑体" w:cs="Times New Roman"/>
      <w:bCs/>
      <w:color w:val="auto"/>
      <w:kern w:val="2"/>
      <w:sz w:val="28"/>
      <w:szCs w:val="28"/>
      <w:lang w:val="en-US" w:eastAsia="zh-CN" w:bidi="ar-SA"/>
    </w:rPr>
  </w:style>
  <w:style w:type="paragraph" w:styleId="7">
    <w:name w:val="heading 5"/>
    <w:next w:val="1"/>
    <w:semiHidden/>
    <w:unhideWhenUsed/>
    <w:qFormat/>
    <w:uiPriority w:val="9"/>
    <w:pPr>
      <w:keepNext/>
      <w:keepLines/>
      <w:widowControl w:val="0"/>
      <w:suppressAutoHyphens/>
      <w:bidi w:val="0"/>
      <w:spacing w:before="160" w:after="0" w:line="300" w:lineRule="auto"/>
      <w:jc w:val="both"/>
      <w:outlineLvl w:val="4"/>
    </w:pPr>
    <w:rPr>
      <w:rFonts w:ascii="Times New Roman" w:hAnsi="Times New Roman" w:eastAsia="黑体" w:cs="Times New Roman"/>
      <w:bCs/>
      <w:color w:val="auto"/>
      <w:kern w:val="2"/>
      <w:sz w:val="28"/>
      <w:szCs w:val="28"/>
      <w:lang w:val="en-US" w:eastAsia="zh-CN" w:bidi="ar-SA"/>
    </w:rPr>
  </w:style>
  <w:style w:type="paragraph" w:styleId="8">
    <w:name w:val="heading 6"/>
    <w:next w:val="1"/>
    <w:semiHidden/>
    <w:unhideWhenUsed/>
    <w:qFormat/>
    <w:uiPriority w:val="9"/>
    <w:pPr>
      <w:keepNext/>
      <w:keepLines/>
      <w:widowControl w:val="0"/>
      <w:suppressAutoHyphens/>
      <w:bidi w:val="0"/>
      <w:spacing w:before="120" w:after="0" w:line="300" w:lineRule="auto"/>
      <w:jc w:val="both"/>
      <w:outlineLvl w:val="5"/>
    </w:pPr>
    <w:rPr>
      <w:rFonts w:ascii="Times New Roman" w:hAnsi="Times New Roman" w:eastAsia="黑体" w:cs="Times New Roman"/>
      <w:bCs/>
      <w:color w:val="auto"/>
      <w:kern w:val="2"/>
      <w:sz w:val="28"/>
      <w:szCs w:val="24"/>
      <w:lang w:val="en-US" w:eastAsia="zh-CN" w:bidi="ar-SA"/>
    </w:rPr>
  </w:style>
  <w:style w:type="paragraph" w:styleId="9">
    <w:name w:val="heading 7"/>
    <w:next w:val="1"/>
    <w:semiHidden/>
    <w:unhideWhenUsed/>
    <w:qFormat/>
    <w:uiPriority w:val="9"/>
    <w:pPr>
      <w:keepNext/>
      <w:keepLines/>
      <w:widowControl w:val="0"/>
      <w:suppressAutoHyphens/>
      <w:bidi w:val="0"/>
      <w:spacing w:before="120" w:after="0" w:line="300" w:lineRule="auto"/>
      <w:jc w:val="both"/>
      <w:outlineLvl w:val="6"/>
    </w:pPr>
    <w:rPr>
      <w:rFonts w:ascii="Times New Roman" w:hAnsi="Times New Roman" w:eastAsia="黑体" w:cs="Times New Roman"/>
      <w:bCs/>
      <w:color w:val="auto"/>
      <w:kern w:val="2"/>
      <w:sz w:val="24"/>
      <w:szCs w:val="24"/>
      <w:lang w:val="en-US" w:eastAsia="zh-CN" w:bidi="ar-SA"/>
    </w:rPr>
  </w:style>
  <w:style w:type="paragraph" w:styleId="10">
    <w:name w:val="heading 8"/>
    <w:next w:val="1"/>
    <w:semiHidden/>
    <w:unhideWhenUsed/>
    <w:qFormat/>
    <w:uiPriority w:val="9"/>
    <w:pPr>
      <w:keepNext/>
      <w:keepLines/>
      <w:widowControl w:val="0"/>
      <w:suppressAutoHyphens/>
      <w:bidi w:val="0"/>
      <w:spacing w:before="120" w:after="0" w:line="300" w:lineRule="auto"/>
      <w:jc w:val="both"/>
      <w:outlineLvl w:val="7"/>
    </w:pPr>
    <w:rPr>
      <w:rFonts w:ascii="Times New Roman" w:hAnsi="Times New Roman" w:eastAsia="黑体" w:cs="Times New Roman"/>
      <w:color w:val="auto"/>
      <w:kern w:val="2"/>
      <w:sz w:val="24"/>
      <w:szCs w:val="24"/>
      <w:lang w:val="en-US" w:eastAsia="zh-CN" w:bidi="ar-SA"/>
    </w:rPr>
  </w:style>
  <w:style w:type="paragraph" w:styleId="11">
    <w:name w:val="heading 9"/>
    <w:next w:val="1"/>
    <w:semiHidden/>
    <w:unhideWhenUsed/>
    <w:qFormat/>
    <w:uiPriority w:val="9"/>
    <w:pPr>
      <w:keepNext/>
      <w:keepLines/>
      <w:widowControl w:val="0"/>
      <w:suppressAutoHyphens/>
      <w:bidi w:val="0"/>
      <w:spacing w:before="120" w:after="0" w:line="300" w:lineRule="auto"/>
      <w:jc w:val="both"/>
      <w:outlineLvl w:val="8"/>
    </w:pPr>
    <w:rPr>
      <w:rFonts w:ascii="Times New Roman" w:hAnsi="Times New Roman" w:eastAsia="黑体" w:cs="Times New Roman"/>
      <w:color w:val="auto"/>
      <w:kern w:val="2"/>
      <w:sz w:val="21"/>
      <w:szCs w:val="21"/>
      <w:lang w:val="en-US" w:eastAsia="zh-CN" w:bidi="ar-SA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cs="notosanscjksc" w:eastAsiaTheme="minorEastAsia"/>
      <w:color w:val="auto"/>
      <w:kern w:val="0"/>
      <w:sz w:val="20"/>
      <w:szCs w:val="20"/>
      <w:lang w:val="en-US" w:eastAsia="en-US" w:bidi="ar-SA"/>
    </w:r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13">
    <w:name w:val="List Bullet 4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15">
    <w:name w:val="caption"/>
    <w:basedOn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before="0"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19">
    <w:name w:val="Body Text"/>
    <w:unhideWhenUsed/>
    <w:qFormat/>
    <w:uiPriority w:val="99"/>
    <w:pPr>
      <w:widowControl w:val="0"/>
      <w:suppressAutoHyphens/>
      <w:bidi w:val="0"/>
      <w:spacing w:before="100" w:after="100" w:afterAutospacing="0" w:line="300" w:lineRule="auto"/>
      <w:ind w:firstLine="1044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21">
    <w:name w:val="List Continue"/>
    <w:basedOn w:val="1"/>
    <w:unhideWhenUsed/>
    <w:qFormat/>
    <w:uiPriority w:val="99"/>
    <w:pPr>
      <w:spacing w:before="0" w:after="120"/>
      <w:ind w:left="360" w:firstLine="0"/>
      <w:contextualSpacing/>
    </w:pPr>
  </w:style>
  <w:style w:type="paragraph" w:styleId="22">
    <w:name w:val="List Bullet 2"/>
    <w:basedOn w:val="1"/>
    <w:unhideWhenUsed/>
    <w:qFormat/>
    <w:uiPriority w:val="99"/>
    <w:pPr>
      <w:numPr>
        <w:ilvl w:val="0"/>
        <w:numId w:val="5"/>
      </w:numPr>
      <w:spacing w:before="0" w:after="200"/>
      <w:contextualSpacing/>
    </w:pPr>
  </w:style>
  <w:style w:type="paragraph" w:styleId="23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4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5">
    <w:name w:val="index heading"/>
    <w:basedOn w:val="26"/>
    <w:qFormat/>
    <w:uiPriority w:val="0"/>
  </w:style>
  <w:style w:type="paragraph" w:customStyle="1" w:styleId="26">
    <w:name w:val="标题样式"/>
    <w:basedOn w:val="1"/>
    <w:next w:val="19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27">
    <w:name w:val="Subtitle"/>
    <w:next w:val="1"/>
    <w:qFormat/>
    <w:uiPriority w:val="11"/>
    <w:pPr>
      <w:widowControl w:val="0"/>
      <w:suppressAutoHyphens/>
      <w:bidi w:val="0"/>
      <w:spacing w:before="100" w:after="100" w:line="240" w:lineRule="auto"/>
      <w:jc w:val="center"/>
    </w:pPr>
    <w:rPr>
      <w:rFonts w:ascii="Times New Roman" w:hAnsi="Times New Roman" w:eastAsia="黑体" w:cs="Times New Roman"/>
      <w:color w:val="auto"/>
      <w:kern w:val="2"/>
      <w:sz w:val="32"/>
      <w:szCs w:val="24"/>
      <w:lang w:val="en-US" w:eastAsia="zh-CN" w:bidi="ar-SA"/>
    </w:rPr>
  </w:style>
  <w:style w:type="paragraph" w:styleId="28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before="0"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before="0" w:after="120"/>
      <w:ind w:left="720" w:firstLine="0"/>
      <w:contextualSpacing/>
    </w:pPr>
  </w:style>
  <w:style w:type="paragraph" w:styleId="31">
    <w:name w:val="Normal (Web)"/>
    <w:basedOn w:val="1"/>
    <w:semiHidden/>
    <w:unhideWhenUsed/>
    <w:qFormat/>
    <w:uiPriority w:val="99"/>
    <w:rPr>
      <w:sz w:val="24"/>
    </w:rPr>
  </w:style>
  <w:style w:type="paragraph" w:styleId="32">
    <w:name w:val="List Continue 3"/>
    <w:basedOn w:val="1"/>
    <w:unhideWhenUsed/>
    <w:qFormat/>
    <w:uiPriority w:val="99"/>
    <w:pPr>
      <w:spacing w:before="0" w:after="120"/>
      <w:ind w:left="1080" w:firstLine="0"/>
      <w:contextualSpacing/>
    </w:pPr>
  </w:style>
  <w:style w:type="paragraph" w:styleId="33">
    <w:name w:val="Title"/>
    <w:next w:val="1"/>
    <w:qFormat/>
    <w:uiPriority w:val="10"/>
    <w:pPr>
      <w:widowControl w:val="0"/>
      <w:suppressAutoHyphens/>
      <w:bidi w:val="0"/>
      <w:spacing w:before="100" w:beforeAutospacing="0" w:after="100" w:afterAutospacing="0" w:line="240" w:lineRule="auto"/>
      <w:jc w:val="center"/>
    </w:pPr>
    <w:rPr>
      <w:rFonts w:ascii="Times New Roman" w:hAnsi="Times New Roman" w:eastAsia="黑体" w:cs="Times New Roman"/>
      <w:color w:val="auto"/>
      <w:kern w:val="2"/>
      <w:sz w:val="36"/>
      <w:szCs w:val="24"/>
      <w:lang w:val="en-US" w:eastAsia="zh-CN" w:bidi="ar-SA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874CB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822F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BA02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BD4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0C0B4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54C5E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customStyle="1" w:styleId="136">
    <w:name w:val="Heading 2 Char"/>
    <w:basedOn w:val="134"/>
    <w:qFormat/>
    <w:uiPriority w:val="9"/>
    <w:rPr>
      <w:rFonts w:cs="notosanscjksc" w:asciiTheme="majorHAnsi" w:hAnsiTheme="majorHAnsi" w:eastAsiaTheme="majorEastAsia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1 Char"/>
    <w:basedOn w:val="134"/>
    <w:qFormat/>
    <w:uiPriority w:val="9"/>
    <w:rPr>
      <w:rFonts w:ascii="Times New Roman" w:hAnsi="Times New Roman" w:eastAsia="黑体" w:cs="Times New Roman"/>
      <w:color w:val="000000"/>
      <w:kern w:val="2"/>
      <w:sz w:val="32"/>
      <w:szCs w:val="44"/>
    </w:rPr>
  </w:style>
  <w:style w:type="character" w:customStyle="1" w:styleId="138">
    <w:name w:val="访问过的 Internet 链接"/>
    <w:basedOn w:val="134"/>
    <w:semiHidden/>
    <w:unhideWhenUsed/>
    <w:qFormat/>
    <w:uiPriority w:val="99"/>
    <w:rPr>
      <w:color w:val="800080"/>
      <w:u w:val="single"/>
    </w:rPr>
  </w:style>
  <w:style w:type="character" w:customStyle="1" w:styleId="139">
    <w:name w:val="强调1"/>
    <w:basedOn w:val="134"/>
    <w:qFormat/>
    <w:uiPriority w:val="20"/>
    <w:rPr>
      <w:i/>
      <w:iCs/>
    </w:rPr>
  </w:style>
  <w:style w:type="character" w:customStyle="1" w:styleId="140">
    <w:name w:val="Internet 链接"/>
    <w:basedOn w:val="134"/>
    <w:semiHidden/>
    <w:unhideWhenUsed/>
    <w:qFormat/>
    <w:uiPriority w:val="99"/>
    <w:rPr>
      <w:color w:val="0000FF"/>
      <w:u w:val="single"/>
    </w:rPr>
  </w:style>
  <w:style w:type="character" w:customStyle="1" w:styleId="141">
    <w:name w:val="Header Char"/>
    <w:basedOn w:val="134"/>
    <w:link w:val="24"/>
    <w:qFormat/>
    <w:uiPriority w:val="99"/>
  </w:style>
  <w:style w:type="character" w:customStyle="1" w:styleId="142">
    <w:name w:val="Footer Char"/>
    <w:basedOn w:val="134"/>
    <w:link w:val="23"/>
    <w:qFormat/>
    <w:uiPriority w:val="99"/>
  </w:style>
  <w:style w:type="character" w:customStyle="1" w:styleId="143">
    <w:name w:val="Heading 3 Char"/>
    <w:basedOn w:val="134"/>
    <w:qFormat/>
    <w:uiPriority w:val="9"/>
    <w:rPr>
      <w:rFonts w:cs="notosanscjksc" w:asciiTheme="majorHAnsi" w:hAnsiTheme="majorHAnsi" w:eastAsiaTheme="majorEastAsia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qFormat/>
    <w:uiPriority w:val="10"/>
    <w:rPr>
      <w:rFonts w:cs="notosanscjksc" w:asciiTheme="majorHAnsi" w:hAnsiTheme="majorHAnsi" w:eastAsiaTheme="majorEastAsia"/>
      <w:color w:val="333F50" w:themeColor="text2" w:themeShade="BF"/>
      <w:spacing w:val="5"/>
      <w:kern w:val="2"/>
      <w:sz w:val="52"/>
      <w:szCs w:val="52"/>
    </w:rPr>
  </w:style>
  <w:style w:type="character" w:customStyle="1" w:styleId="145">
    <w:name w:val="Subtitle Char"/>
    <w:basedOn w:val="134"/>
    <w:qFormat/>
    <w:uiPriority w:val="11"/>
    <w:rPr>
      <w:rFonts w:cs="notosanscjksc" w:asciiTheme="majorHAnsi" w:hAnsiTheme="majorHAnsi" w:eastAsiaTheme="majorEastAsia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6">
    <w:name w:val="Body Text Char"/>
    <w:basedOn w:val="134"/>
    <w:qFormat/>
    <w:uiPriority w:val="99"/>
  </w:style>
  <w:style w:type="character" w:customStyle="1" w:styleId="147">
    <w:name w:val="Body Text 2 Char"/>
    <w:basedOn w:val="134"/>
    <w:link w:val="29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0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1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5 Char"/>
    <w:basedOn w:val="134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4">
    <w:name w:val="Heading 6 Char"/>
    <w:basedOn w:val="134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5">
    <w:name w:val="Heading 7 Char"/>
    <w:basedOn w:val="134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6">
    <w:name w:val="Heading 8 Char"/>
    <w:basedOn w:val="134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7">
    <w:name w:val="Heading 9 Char"/>
    <w:basedOn w:val="134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58">
    <w:name w:val="Intense Quote Char"/>
    <w:basedOn w:val="134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59">
    <w:name w:val="Intense Quote"/>
    <w:basedOn w:val="1"/>
    <w:next w:val="1"/>
    <w:link w:val="158"/>
    <w:qFormat/>
    <w:uiPriority w:val="30"/>
    <w:pPr>
      <w:pBdr>
        <w:bottom w:val="single" w:color="4874CB" w:sz="4" w:space="4"/>
      </w:pBdr>
      <w:spacing w:before="200" w:after="280"/>
      <w:ind w:left="936" w:right="936" w:firstLine="0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索引"/>
    <w:basedOn w:val="1"/>
    <w:qFormat/>
    <w:uiPriority w:val="0"/>
    <w:pPr>
      <w:suppressLineNumbers/>
    </w:pPr>
    <w:rPr>
      <w:lang w:val="zh-CN" w:eastAsia="zh-CN" w:bidi="zh-CN"/>
    </w:rPr>
  </w:style>
  <w:style w:type="paragraph" w:customStyle="1" w:styleId="166">
    <w:name w:val="页眉与页脚"/>
    <w:basedOn w:val="1"/>
    <w:qFormat/>
    <w:uiPriority w:val="0"/>
  </w:style>
  <w:style w:type="paragraph" w:styleId="167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cs="notosanscjksc" w:asciiTheme="minorHAnsi" w:hAnsiTheme="minorHAnsi" w:eastAsiaTheme="minorEastAsia"/>
      <w:color w:val="auto"/>
      <w:kern w:val="0"/>
      <w:sz w:val="22"/>
      <w:szCs w:val="22"/>
      <w:lang w:val="en-US" w:eastAsia="en-US" w:bidi="ar-SA"/>
    </w:rPr>
  </w:style>
  <w:style w:type="paragraph" w:styleId="168">
    <w:name w:val="List Paragraph"/>
    <w:basedOn w:val="1"/>
    <w:qFormat/>
    <w:uiPriority w:val="34"/>
    <w:pPr>
      <w:spacing w:before="0" w:after="200"/>
      <w:ind w:left="720" w:firstLine="0"/>
      <w:contextualSpacing/>
    </w:p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18781</Words>
  <Characters>23341</Characters>
  <Paragraphs>687</Paragraphs>
  <TotalTime>6</TotalTime>
  <ScaleCrop>false</ScaleCrop>
  <LinksUpToDate>false</LinksUpToDate>
  <CharactersWithSpaces>24185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何畅</cp:lastModifiedBy>
  <dcterms:modified xsi:type="dcterms:W3CDTF">2026-08-25T12:26:40Z</dcterms:modified>
  <dc:title>狗狗铲屎官训练营_完整教程_Navicat版_WPS可打开版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2F7799B8384F44A1B3EE08FE6E259B03_13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eyJoZGlkIjoiNjIxZDNjOTIyN2E2MGM3NzIzMjkxY2ZkZjk2NGNlOTMiLCJ1c2VySWQiOiIxNDkzNTExMDkyIn0=</vt:lpwstr>
  </property>
</Properties>
</file>